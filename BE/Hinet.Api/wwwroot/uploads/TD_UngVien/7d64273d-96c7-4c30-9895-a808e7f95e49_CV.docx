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C998C"/>
    <w:p w14:paraId="2BBF9457"/>
    <w:p w14:paraId="45FCA90D"/>
    <w:p w14:paraId="34DF2F08">
      <w:bookmarkStart w:id="0" w:name="_GoBack"/>
      <w:bookmarkEnd w:id="0"/>
    </w:p>
    <w:p w14:paraId="6E9E40AD">
      <w:pPr>
        <w:rPr/>
      </w:pPr>
      <w:r>
        <w:rPr>
          <w:lang w:val="en-US" w:eastAsia="zh-CN"/>
        </w:rPr>
        <w:t xml:space="preserve">Pham The Tung </w:t>
      </w:r>
    </w:p>
    <w:p w14:paraId="1C49486E">
      <w:pPr>
        <w:rPr/>
      </w:pPr>
      <w:r>
        <w:rPr>
          <w:lang w:val="en-US" w:eastAsia="zh-CN"/>
        </w:rPr>
        <w:t xml:space="preserve">Intern DevOps </w:t>
      </w:r>
    </w:p>
    <w:p w14:paraId="54F0B9B2">
      <w:pPr>
        <w:rPr/>
      </w:pPr>
      <w:r>
        <w:rPr>
          <w:lang w:val="en-US" w:eastAsia="zh-CN"/>
        </w:rPr>
        <w:t xml:space="preserve">• Short-term Goals: Work as a web Java developer to gain more experience and </w:t>
      </w:r>
    </w:p>
    <w:p w14:paraId="61023269">
      <w:pPr>
        <w:rPr/>
      </w:pPr>
      <w:r>
        <w:rPr>
          <w:lang w:val="en-US" w:eastAsia="zh-CN"/>
        </w:rPr>
        <w:t xml:space="preserve">knowledge through real-world projects. </w:t>
      </w:r>
    </w:p>
    <w:p w14:paraId="0092BA2E">
      <w:pPr>
        <w:rPr/>
      </w:pPr>
      <w:r>
        <w:rPr>
          <w:lang w:val="en-US" w:eastAsia="zh-CN"/>
        </w:rPr>
        <w:t xml:space="preserve">• Long-term Goals: Become a professional Full-Stack Developer. Stay with the </w:t>
      </w:r>
    </w:p>
    <w:p w14:paraId="04AFF7D6">
      <w:pPr>
        <w:rPr/>
      </w:pPr>
      <w:r>
        <w:rPr>
          <w:lang w:val="en-US" w:eastAsia="zh-CN"/>
        </w:rPr>
        <w:t xml:space="preserve">company long-term to expand internationally. </w:t>
      </w:r>
    </w:p>
    <w:p w14:paraId="42DD1646">
      <w:pPr>
        <w:rPr/>
      </w:pPr>
      <w:r>
        <w:rPr>
          <w:lang w:val="en-US" w:eastAsia="zh-CN"/>
        </w:rPr>
        <w:t xml:space="preserve">PERSONAL INFORMATION: </w:t>
      </w:r>
    </w:p>
    <w:p w14:paraId="74FC49DF">
      <w:pPr>
        <w:rPr/>
      </w:pPr>
      <w:r>
        <w:rPr>
          <w:lang w:val="en-US" w:eastAsia="zh-CN"/>
        </w:rPr>
        <w:t xml:space="preserve"> </w:t>
      </w:r>
    </w:p>
    <w:p w14:paraId="75D63455">
      <w:pPr>
        <w:rPr/>
      </w:pPr>
      <w:r>
        <w:rPr>
          <w:lang w:val="en-US" w:eastAsia="zh-CN"/>
        </w:rPr>
        <w:t xml:space="preserve">05/05/2004 - Thai Binh </w:t>
      </w:r>
    </w:p>
    <w:p w14:paraId="32A67F73">
      <w:pPr>
        <w:rPr/>
      </w:pPr>
      <w:r>
        <w:rPr>
          <w:rFonts w:hint="default"/>
          <w:lang w:val="en-US" w:eastAsia="zh-CN"/>
        </w:rPr>
        <w:t xml:space="preserve">✉ </w:t>
      </w:r>
    </w:p>
    <w:p w14:paraId="0511FB44">
      <w:pPr>
        <w:rPr/>
      </w:pPr>
      <w:r>
        <w:rPr>
          <w:lang w:val="en-US" w:eastAsia="zh-CN"/>
        </w:rPr>
        <w:t xml:space="preserve">thetung552004@gmail.com </w:t>
      </w:r>
    </w:p>
    <w:p w14:paraId="05D7F502">
      <w:pPr>
        <w:rPr/>
      </w:pPr>
      <w:r>
        <w:rPr>
          <w:rFonts w:hint="default"/>
          <w:lang w:val="en-US" w:eastAsia="zh-CN"/>
        </w:rPr>
        <w:t xml:space="preserve">📞 </w:t>
      </w:r>
    </w:p>
    <w:p w14:paraId="386E13E5">
      <w:pPr>
        <w:rPr/>
      </w:pPr>
      <w:r>
        <w:rPr>
          <w:lang w:val="en-US" w:eastAsia="zh-CN"/>
        </w:rPr>
        <w:t xml:space="preserve">0337737958 </w:t>
      </w:r>
    </w:p>
    <w:p w14:paraId="4AFB74FB">
      <w:pPr>
        <w:rPr/>
      </w:pPr>
      <w:r>
        <w:rPr>
          <w:rFonts w:hint="default"/>
          <w:lang w:val="en-US" w:eastAsia="zh-CN"/>
        </w:rPr>
        <w:t xml:space="preserve">🌐 </w:t>
      </w:r>
    </w:p>
    <w:p w14:paraId="7834A5EF">
      <w:pPr>
        <w:rPr/>
      </w:pPr>
      <w:r>
        <w:rPr>
          <w:lang w:val="en-US" w:eastAsia="zh-CN"/>
        </w:rPr>
        <w:t xml:space="preserve">https://www.facebook.com/tung.ph </w:t>
      </w:r>
    </w:p>
    <w:p w14:paraId="39C0F706">
      <w:pPr>
        <w:rPr/>
      </w:pPr>
      <w:r>
        <w:rPr>
          <w:lang w:val="en-US" w:eastAsia="zh-CN"/>
        </w:rPr>
        <w:t xml:space="preserve">amthe.967 </w:t>
      </w:r>
    </w:p>
    <w:p w14:paraId="539E89BE">
      <w:pPr>
        <w:rPr/>
      </w:pPr>
      <w:r>
        <w:rPr>
          <w:rFonts w:hint="default"/>
          <w:lang w:val="en-US" w:eastAsia="zh-CN"/>
        </w:rPr>
        <w:t xml:space="preserve"> </w:t>
      </w:r>
    </w:p>
    <w:p w14:paraId="633C8693">
      <w:pPr>
        <w:rPr/>
      </w:pPr>
      <w:r>
        <w:rPr>
          <w:lang w:val="en-US" w:eastAsia="zh-CN"/>
        </w:rPr>
        <w:t xml:space="preserve">KTX My Dinh 2, Nguyen Co Thach, </w:t>
      </w:r>
    </w:p>
    <w:p w14:paraId="3BEFCC58">
      <w:pPr>
        <w:rPr/>
      </w:pPr>
      <w:r>
        <w:rPr>
          <w:lang w:val="en-US" w:eastAsia="zh-CN"/>
        </w:rPr>
        <w:t xml:space="preserve">Nam Tu Liem, Hanoi </w:t>
      </w:r>
    </w:p>
    <w:p w14:paraId="142F5313">
      <w:pPr>
        <w:rPr/>
      </w:pPr>
      <w:r>
        <w:rPr>
          <w:lang w:val="en-US" w:eastAsia="zh-CN"/>
        </w:rPr>
        <w:t xml:space="preserve">EDUCATION: </w:t>
      </w:r>
    </w:p>
    <w:p w14:paraId="6DEB1DBE">
      <w:pPr>
        <w:rPr/>
      </w:pPr>
      <w:r>
        <w:rPr>
          <w:lang w:val="en-US" w:eastAsia="zh-CN"/>
        </w:rPr>
        <w:t xml:space="preserve">BAC HA INTERNATIONAL UNIVERSITY </w:t>
      </w:r>
    </w:p>
    <w:p w14:paraId="508F7E64">
      <w:pPr>
        <w:rPr/>
      </w:pPr>
      <w:r>
        <w:rPr>
          <w:lang w:val="en-US" w:eastAsia="zh-CN"/>
        </w:rPr>
        <w:t xml:space="preserve">INFORMATION TECHNOLOGY / </w:t>
      </w:r>
    </w:p>
    <w:p w14:paraId="10C41993">
      <w:pPr>
        <w:rPr/>
      </w:pPr>
      <w:r>
        <w:rPr>
          <w:lang w:val="en-US" w:eastAsia="zh-CN"/>
        </w:rPr>
        <w:t xml:space="preserve">SOFTWARE ENGINEERING </w:t>
      </w:r>
    </w:p>
    <w:p w14:paraId="04A13967">
      <w:pPr>
        <w:rPr/>
      </w:pPr>
      <w:r>
        <w:rPr>
          <w:lang w:val="en-US" w:eastAsia="zh-CN"/>
        </w:rPr>
        <w:t xml:space="preserve">10/2022 - 06/2026 </w:t>
      </w:r>
    </w:p>
    <w:p w14:paraId="2A7B9220">
      <w:pPr>
        <w:rPr/>
      </w:pPr>
      <w:r>
        <w:rPr>
          <w:lang w:val="en-US" w:eastAsia="zh-CN"/>
        </w:rPr>
        <w:t xml:space="preserve">Class Secretary </w:t>
      </w:r>
    </w:p>
    <w:p w14:paraId="022EC300">
      <w:pPr>
        <w:rPr/>
      </w:pPr>
      <w:r>
        <w:rPr>
          <w:lang w:val="en-US" w:eastAsia="zh-CN"/>
        </w:rPr>
        <w:t xml:space="preserve">GPA : 3.47 </w:t>
      </w:r>
    </w:p>
    <w:p w14:paraId="3E7A69C1">
      <w:pPr>
        <w:rPr/>
      </w:pPr>
      <w:r>
        <w:rPr>
          <w:lang w:val="en-US" w:eastAsia="zh-CN"/>
        </w:rPr>
        <w:t xml:space="preserve">T3H INSTITUTE OF INFORMATION </w:t>
      </w:r>
    </w:p>
    <w:p w14:paraId="2CF02F51">
      <w:pPr>
        <w:rPr/>
      </w:pPr>
      <w:r>
        <w:rPr>
          <w:lang w:val="en-US" w:eastAsia="zh-CN"/>
        </w:rPr>
        <w:t xml:space="preserve">TECHNOLOGY </w:t>
      </w:r>
    </w:p>
    <w:p w14:paraId="7F3DB22F">
      <w:pPr>
        <w:rPr/>
      </w:pPr>
      <w:r>
        <w:rPr>
          <w:lang w:val="en-US" w:eastAsia="zh-CN"/>
        </w:rPr>
        <w:t xml:space="preserve">INFORMATION TECHNOLOGY / WEB </w:t>
      </w:r>
    </w:p>
    <w:p w14:paraId="080E35E7">
      <w:pPr>
        <w:rPr/>
      </w:pPr>
      <w:r>
        <w:rPr>
          <w:lang w:val="en-US" w:eastAsia="zh-CN"/>
        </w:rPr>
        <w:t xml:space="preserve">DEVELOPMENT </w:t>
      </w:r>
    </w:p>
    <w:p w14:paraId="25F7B481">
      <w:pPr>
        <w:rPr/>
      </w:pPr>
      <w:r>
        <w:rPr>
          <w:lang w:val="en-US" w:eastAsia="zh-CN"/>
        </w:rPr>
        <w:t xml:space="preserve">10/2022 - 10/2025 </w:t>
      </w:r>
    </w:p>
    <w:p w14:paraId="1A21AE68">
      <w:pPr>
        <w:rPr/>
      </w:pPr>
      <w:r>
        <w:rPr>
          <w:lang w:val="en-US" w:eastAsia="zh-CN"/>
        </w:rPr>
        <w:t xml:space="preserve">Class Monitor </w:t>
      </w:r>
    </w:p>
    <w:p w14:paraId="1EEDA92B">
      <w:pPr>
        <w:rPr/>
      </w:pPr>
      <w:r>
        <w:rPr>
          <w:lang w:val="en-US" w:eastAsia="zh-CN"/>
        </w:rPr>
        <w:t xml:space="preserve">SKILLS: </w:t>
      </w:r>
    </w:p>
    <w:p w14:paraId="5DE4C516">
      <w:pPr>
        <w:rPr/>
      </w:pPr>
      <w:r>
        <w:rPr>
          <w:lang w:val="en-US" w:eastAsia="zh-CN"/>
        </w:rPr>
        <w:t xml:space="preserve">JAVA SPRINGBOOT </w:t>
      </w:r>
    </w:p>
    <w:p w14:paraId="52572C02">
      <w:pPr>
        <w:rPr/>
      </w:pPr>
      <w:r>
        <w:rPr>
          <w:lang w:val="en-US" w:eastAsia="zh-CN"/>
        </w:rPr>
        <w:t xml:space="preserve">C#, ASP .NET </w:t>
      </w:r>
    </w:p>
    <w:p w14:paraId="362A9B76">
      <w:pPr>
        <w:rPr/>
      </w:pPr>
      <w:r>
        <w:rPr>
          <w:lang w:val="en-US" w:eastAsia="zh-CN"/>
        </w:rPr>
        <w:t xml:space="preserve">PHP </w:t>
      </w:r>
    </w:p>
    <w:p w14:paraId="60571CDA">
      <w:pPr>
        <w:rPr/>
      </w:pPr>
      <w:r>
        <w:rPr>
          <w:lang w:val="en-US" w:eastAsia="zh-CN"/>
        </w:rPr>
        <w:t xml:space="preserve">C++ </w:t>
      </w:r>
    </w:p>
    <w:p w14:paraId="66E98CB8">
      <w:pPr>
        <w:rPr/>
      </w:pPr>
      <w:r>
        <w:rPr>
          <w:lang w:val="en-US" w:eastAsia="zh-CN"/>
        </w:rPr>
        <w:t xml:space="preserve">JAVASCRIPT, REACTJS </w:t>
      </w:r>
    </w:p>
    <w:p w14:paraId="66BFD082">
      <w:pPr>
        <w:rPr/>
      </w:pPr>
      <w:r>
        <w:rPr>
          <w:lang w:val="en-US" w:eastAsia="zh-CN"/>
        </w:rPr>
        <w:t xml:space="preserve">DOCKER, JENKINS </w:t>
      </w:r>
    </w:p>
    <w:p w14:paraId="0F41C256">
      <w:pPr>
        <w:rPr/>
      </w:pPr>
      <w:r>
        <w:rPr>
          <w:lang w:val="en-US" w:eastAsia="zh-CN"/>
        </w:rPr>
        <w:t xml:space="preserve">MYSQL, SQL SERVER, MONGODB </w:t>
      </w:r>
    </w:p>
    <w:p w14:paraId="09F7888E">
      <w:pPr>
        <w:rPr/>
      </w:pPr>
      <w:r>
        <w:rPr>
          <w:lang w:val="en-US" w:eastAsia="zh-CN"/>
        </w:rPr>
        <w:t xml:space="preserve">GIT </w:t>
      </w:r>
    </w:p>
    <w:p w14:paraId="7354E7E0">
      <w:pPr>
        <w:rPr/>
      </w:pPr>
      <w:r>
        <w:rPr>
          <w:lang w:val="en-US" w:eastAsia="zh-CN"/>
        </w:rPr>
        <w:t xml:space="preserve">BOOTSTRAP 5, TAILWIND </w:t>
      </w:r>
    </w:p>
    <w:p w14:paraId="18FCE324">
      <w:pPr>
        <w:rPr/>
      </w:pPr>
      <w:r>
        <w:rPr>
          <w:lang w:val="en-US" w:eastAsia="zh-CN"/>
        </w:rPr>
        <w:t xml:space="preserve">PROJECTS: </w:t>
      </w:r>
    </w:p>
    <w:p w14:paraId="599AA33F">
      <w:pPr>
        <w:rPr/>
      </w:pPr>
      <w:r>
        <w:rPr>
          <w:lang w:val="en-US" w:eastAsia="zh-CN"/>
        </w:rPr>
        <w:t xml:space="preserve">03/2025 - 05/2025 </w:t>
      </w:r>
    </w:p>
    <w:p w14:paraId="08BC839F">
      <w:pPr>
        <w:rPr/>
      </w:pPr>
      <w:r>
        <w:rPr>
          <w:lang w:val="en-US" w:eastAsia="zh-CN"/>
        </w:rPr>
        <w:t xml:space="preserve">Website for managing student </w:t>
      </w:r>
    </w:p>
    <w:p w14:paraId="735BAD8D">
      <w:pPr>
        <w:rPr/>
      </w:pPr>
      <w:r>
        <w:rPr>
          <w:lang w:val="en-US" w:eastAsia="zh-CN"/>
        </w:rPr>
        <w:t xml:space="preserve">Link github </w:t>
      </w:r>
    </w:p>
    <w:p w14:paraId="3BC21C2B">
      <w:pPr>
        <w:rPr/>
      </w:pPr>
      <w:r>
        <w:rPr>
          <w:lang w:val="en-US" w:eastAsia="zh-CN"/>
        </w:rPr>
        <w:t xml:space="preserve">https://github.com/tungk36dl/project_java_studentA </w:t>
      </w:r>
    </w:p>
    <w:p w14:paraId="4739022B">
      <w:pPr>
        <w:rPr/>
      </w:pPr>
      <w:r>
        <w:rPr>
          <w:lang w:val="en-US" w:eastAsia="zh-CN"/>
        </w:rPr>
        <w:t xml:space="preserve">pp.git </w:t>
      </w:r>
    </w:p>
    <w:p w14:paraId="2B537BA8">
      <w:pPr>
        <w:rPr/>
      </w:pPr>
      <w:r>
        <w:rPr>
          <w:lang w:val="en-US" w:eastAsia="zh-CN"/>
        </w:rPr>
        <w:t xml:space="preserve">Team Size </w:t>
      </w:r>
    </w:p>
    <w:p w14:paraId="35430C59">
      <w:pPr>
        <w:rPr/>
      </w:pPr>
      <w:r>
        <w:rPr>
          <w:lang w:val="en-US" w:eastAsia="zh-CN"/>
        </w:rPr>
        <w:t xml:space="preserve">5 ( Leader ) </w:t>
      </w:r>
    </w:p>
    <w:p w14:paraId="632208A2">
      <w:pPr>
        <w:rPr/>
      </w:pPr>
      <w:r>
        <w:rPr>
          <w:lang w:val="en-US" w:eastAsia="zh-CN"/>
        </w:rPr>
        <w:t xml:space="preserve">MAIN FUNCTIONS </w:t>
      </w:r>
    </w:p>
    <w:p w14:paraId="0AFB75E8">
      <w:pPr>
        <w:rPr/>
      </w:pPr>
      <w:r>
        <w:rPr>
          <w:lang w:val="en-US" w:eastAsia="zh-CN"/>
        </w:rPr>
        <w:t xml:space="preserve">• PDT: Login with JWT authentication, Password recovery via </w:t>
      </w:r>
    </w:p>
    <w:p w14:paraId="11C163A8">
      <w:pPr>
        <w:rPr/>
      </w:pPr>
      <w:r>
        <w:rPr>
          <w:lang w:val="en-US" w:eastAsia="zh-CN"/>
        </w:rPr>
        <w:t xml:space="preserve">email, Manage teacher and student accounts and information, </w:t>
      </w:r>
    </w:p>
    <w:p w14:paraId="70CA8970">
      <w:pPr>
        <w:rPr/>
      </w:pPr>
      <w:r>
        <w:rPr>
          <w:lang w:val="en-US" w:eastAsia="zh-CN"/>
        </w:rPr>
        <w:t xml:space="preserve">import student data from Excel files, manager cohort, major, </w:t>
      </w:r>
    </w:p>
    <w:p w14:paraId="21E23FCB">
      <w:pPr>
        <w:rPr/>
      </w:pPr>
      <w:r>
        <w:rPr>
          <w:lang w:val="en-US" w:eastAsia="zh-CN"/>
        </w:rPr>
        <w:t xml:space="preserve">class, subject, subjectDetail, Assign teaching staff to subjects, </w:t>
      </w:r>
    </w:p>
    <w:p w14:paraId="449F8E0D">
      <w:pPr>
        <w:rPr/>
      </w:pPr>
      <w:r>
        <w:rPr>
          <w:lang w:val="en-US" w:eastAsia="zh-CN"/>
        </w:rPr>
        <w:t xml:space="preserve">enter student scores. </w:t>
      </w:r>
    </w:p>
    <w:p w14:paraId="6F6C6CD4">
      <w:pPr>
        <w:rPr/>
      </w:pPr>
      <w:r>
        <w:rPr>
          <w:lang w:val="en-US" w:eastAsia="zh-CN"/>
        </w:rPr>
        <w:t xml:space="preserve">• Teacher: Manage and update student grades, change </w:t>
      </w:r>
    </w:p>
    <w:p w14:paraId="0B021BC6">
      <w:pPr>
        <w:rPr/>
      </w:pPr>
      <w:r>
        <w:rPr>
          <w:lang w:val="en-US" w:eastAsia="zh-CN"/>
        </w:rPr>
        <w:t xml:space="preserve">password </w:t>
      </w:r>
    </w:p>
    <w:p w14:paraId="3108703F">
      <w:pPr>
        <w:rPr/>
      </w:pPr>
      <w:r>
        <w:rPr>
          <w:lang w:val="en-US" w:eastAsia="zh-CN"/>
        </w:rPr>
        <w:t xml:space="preserve">• Student: View score, export table score by excel, edit their </w:t>
      </w:r>
    </w:p>
    <w:p w14:paraId="7961DDF4">
      <w:pPr>
        <w:rPr/>
      </w:pPr>
      <w:r>
        <w:rPr>
          <w:lang w:val="en-US" w:eastAsia="zh-CN"/>
        </w:rPr>
        <w:t xml:space="preserve">infomation, change password </w:t>
      </w:r>
    </w:p>
    <w:p w14:paraId="238CE953">
      <w:pPr>
        <w:rPr/>
      </w:pPr>
      <w:r>
        <w:rPr>
          <w:lang w:val="en-US" w:eastAsia="zh-CN"/>
        </w:rPr>
        <w:t xml:space="preserve">TECHNOLOGIES USED: </w:t>
      </w:r>
    </w:p>
    <w:p w14:paraId="31B3AA31">
      <w:pPr>
        <w:rPr/>
      </w:pPr>
      <w:r>
        <w:rPr>
          <w:lang w:val="en-US" w:eastAsia="zh-CN"/>
        </w:rPr>
        <w:t xml:space="preserve">• FrontEnd: HTMl, CSS, Boostrap 5, JS• BackEnd: Java spring servlet, hibernate, JWT, Bcrypt, </w:t>
      </w:r>
    </w:p>
    <w:p w14:paraId="5CEED2E6">
      <w:pPr>
        <w:rPr/>
      </w:pPr>
      <w:r>
        <w:rPr>
          <w:lang w:val="en-US" w:eastAsia="zh-CN"/>
        </w:rPr>
        <w:t xml:space="preserve">Spring JDBC, </w:t>
      </w:r>
    </w:p>
    <w:p w14:paraId="13E3C243">
      <w:pPr>
        <w:rPr/>
      </w:pPr>
      <w:r>
        <w:rPr>
          <w:lang w:val="en-US" w:eastAsia="zh-CN"/>
        </w:rPr>
        <w:t xml:space="preserve">11/2024 - 02/2025 </w:t>
      </w:r>
    </w:p>
    <w:p w14:paraId="59F2ECEE">
      <w:pPr>
        <w:rPr/>
      </w:pPr>
      <w:r>
        <w:rPr>
          <w:lang w:val="en-US" w:eastAsia="zh-CN"/>
        </w:rPr>
        <w:t xml:space="preserve">Website for managing student grades </w:t>
      </w:r>
    </w:p>
    <w:p w14:paraId="3977E67A">
      <w:pPr>
        <w:rPr/>
      </w:pPr>
      <w:r>
        <w:rPr>
          <w:lang w:val="en-US" w:eastAsia="zh-CN"/>
        </w:rPr>
        <w:t xml:space="preserve">Link github: </w:t>
      </w:r>
    </w:p>
    <w:p w14:paraId="7BC3EADD">
      <w:pPr>
        <w:rPr/>
      </w:pPr>
      <w:r>
        <w:rPr>
          <w:lang w:val="en-US" w:eastAsia="zh-CN"/>
        </w:rPr>
        <w:t xml:space="preserve">https://github.com/tungk36dl/StudentApp_AspDotN </w:t>
      </w:r>
    </w:p>
    <w:p w14:paraId="0F80D67C">
      <w:pPr>
        <w:rPr/>
      </w:pPr>
      <w:r>
        <w:rPr>
          <w:lang w:val="en-US" w:eastAsia="zh-CN"/>
        </w:rPr>
        <w:t xml:space="preserve">et </w:t>
      </w:r>
    </w:p>
    <w:p w14:paraId="14EDD040">
      <w:pPr>
        <w:rPr/>
      </w:pPr>
      <w:r>
        <w:rPr>
          <w:lang w:val="en-US" w:eastAsia="zh-CN"/>
        </w:rPr>
        <w:t xml:space="preserve">Team Size </w:t>
      </w:r>
    </w:p>
    <w:p w14:paraId="2014A0E3">
      <w:pPr>
        <w:rPr/>
      </w:pPr>
      <w:r>
        <w:rPr>
          <w:lang w:val="en-US" w:eastAsia="zh-CN"/>
        </w:rPr>
        <w:t xml:space="preserve">2 (Leader ) </w:t>
      </w:r>
    </w:p>
    <w:p w14:paraId="73212C89">
      <w:pPr>
        <w:rPr/>
      </w:pPr>
      <w:r>
        <w:rPr>
          <w:lang w:val="en-US" w:eastAsia="zh-CN"/>
        </w:rPr>
        <w:t xml:space="preserve">MAIN FUNCTIONS: </w:t>
      </w:r>
    </w:p>
    <w:p w14:paraId="6484699E">
      <w:pPr>
        <w:rPr/>
      </w:pPr>
      <w:r>
        <w:rPr>
          <w:lang w:val="en-US" w:eastAsia="zh-CN"/>
        </w:rPr>
        <w:t xml:space="preserve">• Admin side: Login , manage student, teacher, class, student </w:t>
      </w:r>
    </w:p>
    <w:p w14:paraId="5E7E82B7">
      <w:pPr>
        <w:rPr/>
      </w:pPr>
      <w:r>
        <w:rPr>
          <w:lang w:val="en-US" w:eastAsia="zh-CN"/>
        </w:rPr>
        <w:t xml:space="preserve">grades, full CRUD. </w:t>
      </w:r>
    </w:p>
    <w:p w14:paraId="7BF1B188">
      <w:pPr>
        <w:rPr/>
      </w:pPr>
      <w:r>
        <w:rPr>
          <w:lang w:val="en-US" w:eastAsia="zh-CN"/>
        </w:rPr>
        <w:t xml:space="preserve">• Teacher side: Manage grades of students </w:t>
      </w:r>
    </w:p>
    <w:p w14:paraId="4CF11023">
      <w:pPr>
        <w:rPr/>
      </w:pPr>
      <w:r>
        <w:rPr>
          <w:lang w:val="en-US" w:eastAsia="zh-CN"/>
        </w:rPr>
        <w:t xml:space="preserve">• Student: View score </w:t>
      </w:r>
    </w:p>
    <w:p w14:paraId="0367FEE8">
      <w:pPr>
        <w:rPr/>
      </w:pPr>
      <w:r>
        <w:rPr>
          <w:lang w:val="en-US" w:eastAsia="zh-CN"/>
        </w:rPr>
        <w:t xml:space="preserve">TECHNOLOGIES USED: </w:t>
      </w:r>
    </w:p>
    <w:p w14:paraId="791A6933">
      <w:pPr>
        <w:rPr/>
      </w:pPr>
      <w:r>
        <w:rPr>
          <w:lang w:val="en-US" w:eastAsia="zh-CN"/>
        </w:rPr>
        <w:t xml:space="preserve">• FrontEnd: ReacJs, Mui, JavaScript </w:t>
      </w:r>
    </w:p>
    <w:p w14:paraId="37E5CB82">
      <w:pPr>
        <w:rPr/>
      </w:pPr>
      <w:r>
        <w:rPr>
          <w:lang w:val="en-US" w:eastAsia="zh-CN"/>
        </w:rPr>
        <w:t xml:space="preserve">• BackEnd: C# ASP.NET, Identity Framework , SQL Server </w:t>
      </w:r>
    </w:p>
    <w:p w14:paraId="46AF46C3">
      <w:pPr>
        <w:rPr/>
      </w:pPr>
      <w:r>
        <w:rPr>
          <w:lang w:val="en-US" w:eastAsia="zh-CN"/>
        </w:rPr>
        <w:t xml:space="preserve">02/2024 - 06/2024 </w:t>
      </w:r>
    </w:p>
    <w:p w14:paraId="1B75F627">
      <w:pPr>
        <w:rPr/>
      </w:pPr>
      <w:r>
        <w:rPr>
          <w:lang w:val="en-US" w:eastAsia="zh-CN"/>
        </w:rPr>
        <w:t xml:space="preserve">Online Mobile Phone Store Website </w:t>
      </w:r>
    </w:p>
    <w:p w14:paraId="68FA33B3">
      <w:pPr>
        <w:rPr/>
      </w:pPr>
      <w:r>
        <w:rPr>
          <w:lang w:val="en-US" w:eastAsia="zh-CN"/>
        </w:rPr>
        <w:t xml:space="preserve">Link github : </w:t>
      </w:r>
    </w:p>
    <w:p w14:paraId="466C1F60">
      <w:pPr>
        <w:rPr/>
      </w:pPr>
      <w:r>
        <w:rPr>
          <w:lang w:val="en-US" w:eastAsia="zh-CN"/>
        </w:rPr>
        <w:t xml:space="preserve">https://github.com/tungk36dl/Web_with_java_sprin </w:t>
      </w:r>
    </w:p>
    <w:p w14:paraId="4145F975">
      <w:pPr>
        <w:rPr/>
      </w:pPr>
      <w:r>
        <w:rPr>
          <w:lang w:val="en-US" w:eastAsia="zh-CN"/>
        </w:rPr>
        <w:t xml:space="preserve">gboot </w:t>
      </w:r>
    </w:p>
    <w:p w14:paraId="68105C52">
      <w:pPr>
        <w:rPr/>
      </w:pPr>
      <w:r>
        <w:rPr>
          <w:lang w:val="en-US" w:eastAsia="zh-CN"/>
        </w:rPr>
        <w:t xml:space="preserve">Team Size: </w:t>
      </w:r>
    </w:p>
    <w:p w14:paraId="37121427">
      <w:pPr>
        <w:rPr/>
      </w:pPr>
      <w:r>
        <w:rPr>
          <w:lang w:val="en-US" w:eastAsia="zh-CN"/>
        </w:rPr>
        <w:t xml:space="preserve">1 </w:t>
      </w:r>
    </w:p>
    <w:p w14:paraId="17EBD6BC">
      <w:pPr>
        <w:rPr/>
      </w:pPr>
      <w:r>
        <w:rPr>
          <w:lang w:val="en-US" w:eastAsia="zh-CN"/>
        </w:rPr>
        <w:t xml:space="preserve">MAIN FUNCTIONS: </w:t>
      </w:r>
    </w:p>
    <w:p w14:paraId="302E2F92">
      <w:pPr>
        <w:rPr/>
      </w:pPr>
      <w:r>
        <w:rPr>
          <w:lang w:val="en-US" w:eastAsia="zh-CN"/>
        </w:rPr>
        <w:t xml:space="preserve">• User Side: Login, registration (with email verification), update </w:t>
      </w:r>
    </w:p>
    <w:p w14:paraId="0FCC7A67">
      <w:pPr>
        <w:rPr/>
      </w:pPr>
      <w:r>
        <w:rPr>
          <w:lang w:val="en-US" w:eastAsia="zh-CN"/>
        </w:rPr>
        <w:t xml:space="preserve">information, view, search, filter products, add to cart, adjust </w:t>
      </w:r>
    </w:p>
    <w:p w14:paraId="2288757D">
      <w:pPr>
        <w:rPr/>
      </w:pPr>
      <w:r>
        <w:rPr>
          <w:lang w:val="en-US" w:eastAsia="zh-CN"/>
        </w:rPr>
        <w:t xml:space="preserve">quantity, apply discount codes, place orders, cancel orders. </w:t>
      </w:r>
    </w:p>
    <w:p w14:paraId="21EA5F8F">
      <w:pPr>
        <w:rPr/>
      </w:pPr>
      <w:r>
        <w:rPr>
          <w:lang w:val="en-US" w:eastAsia="zh-CN"/>
        </w:rPr>
        <w:t xml:space="preserve">• Admin Side: Product and revenue statistics, full CRUD </w:t>
      </w:r>
    </w:p>
    <w:p w14:paraId="419FE5EE">
      <w:pPr>
        <w:rPr/>
      </w:pPr>
      <w:r>
        <w:rPr>
          <w:lang w:val="en-US" w:eastAsia="zh-CN"/>
        </w:rPr>
        <w:t xml:space="preserve">functionality. </w:t>
      </w:r>
    </w:p>
    <w:p w14:paraId="6BE61383">
      <w:pPr>
        <w:rPr/>
      </w:pPr>
      <w:r>
        <w:rPr>
          <w:lang w:val="en-US" w:eastAsia="zh-CN"/>
        </w:rPr>
        <w:t xml:space="preserve">Technologies Used: </w:t>
      </w:r>
    </w:p>
    <w:p w14:paraId="36E7A751">
      <w:pPr>
        <w:rPr/>
      </w:pPr>
      <w:r>
        <w:rPr>
          <w:lang w:val="en-US" w:eastAsia="zh-CN"/>
        </w:rPr>
        <w:t xml:space="preserve">• FrontEnd: HTML, CSS, JavaScript, Jquery, BOOSTRAP4, GIT, </w:t>
      </w:r>
    </w:p>
    <w:p w14:paraId="70B127C9">
      <w:pPr>
        <w:rPr/>
      </w:pPr>
      <w:r>
        <w:rPr>
          <w:lang w:val="en-US" w:eastAsia="zh-CN"/>
        </w:rPr>
        <w:t xml:space="preserve">CKEDITOR </w:t>
      </w:r>
    </w:p>
    <w:p w14:paraId="61327CAD">
      <w:pPr>
        <w:rPr/>
      </w:pPr>
      <w:r>
        <w:rPr>
          <w:lang w:val="en-US" w:eastAsia="zh-CN"/>
        </w:rPr>
        <w:t xml:space="preserve">• BackEnd: Java Spring Boot, Spring Security, Spring Data JPA, </w:t>
      </w:r>
    </w:p>
    <w:p w14:paraId="63C9A8AB">
      <w:pPr>
        <w:rPr/>
      </w:pPr>
      <w:r>
        <w:rPr>
          <w:lang w:val="en-US" w:eastAsia="zh-CN"/>
        </w:rPr>
        <w:t xml:space="preserve">Thymleaf, MySQL </w:t>
      </w:r>
    </w:p>
    <w:p w14:paraId="385A0DC3">
      <w:pPr>
        <w:rPr/>
      </w:pPr>
      <w:r>
        <w:rPr>
          <w:lang w:val="en-US" w:eastAsia="zh-CN"/>
        </w:rPr>
        <w:t xml:space="preserve">08/2023 - 02/2024 </w:t>
      </w:r>
    </w:p>
    <w:p w14:paraId="631E19EB">
      <w:pPr>
        <w:rPr/>
      </w:pPr>
      <w:r>
        <w:rPr>
          <w:lang w:val="en-US" w:eastAsia="zh-CN"/>
        </w:rPr>
        <w:t xml:space="preserve">Website introducing mechanical products </w:t>
      </w:r>
    </w:p>
    <w:p w14:paraId="0116A482">
      <w:pPr>
        <w:rPr/>
      </w:pPr>
      <w:r>
        <w:rPr>
          <w:lang w:val="en-US" w:eastAsia="zh-CN"/>
        </w:rPr>
        <w:t xml:space="preserve">Link github : </w:t>
      </w:r>
    </w:p>
    <w:p w14:paraId="6536498A">
      <w:pPr>
        <w:rPr/>
      </w:pPr>
      <w:r>
        <w:rPr>
          <w:lang w:val="en-US" w:eastAsia="zh-CN"/>
        </w:rPr>
        <w:t xml:space="preserve">https://github.com/tungk36dl/Web_with_PHP </w:t>
      </w:r>
    </w:p>
    <w:p w14:paraId="55068518">
      <w:pPr>
        <w:rPr/>
      </w:pPr>
      <w:r>
        <w:rPr>
          <w:lang w:val="en-US" w:eastAsia="zh-CN"/>
        </w:rPr>
        <w:t xml:space="preserve">Team Size: </w:t>
      </w:r>
    </w:p>
    <w:p w14:paraId="6D13FFA6">
      <w:pPr>
        <w:rPr/>
      </w:pPr>
      <w:r>
        <w:rPr>
          <w:lang w:val="en-US" w:eastAsia="zh-CN"/>
        </w:rPr>
        <w:t xml:space="preserve">1 </w:t>
      </w:r>
    </w:p>
    <w:p w14:paraId="36055185">
      <w:pPr>
        <w:rPr/>
      </w:pPr>
      <w:r>
        <w:rPr>
          <w:lang w:val="en-US" w:eastAsia="zh-CN"/>
        </w:rPr>
        <w:t xml:space="preserve">MAIN FUNCTIONS: </w:t>
      </w:r>
    </w:p>
    <w:p w14:paraId="2D681B44">
      <w:pPr>
        <w:rPr/>
      </w:pPr>
      <w:r>
        <w:rPr>
          <w:lang w:val="en-US" w:eastAsia="zh-CN"/>
        </w:rPr>
        <w:t xml:space="preserve">• User Side: Login, registration, view, filter, search products. </w:t>
      </w:r>
    </w:p>
    <w:p w14:paraId="493DC120">
      <w:pPr>
        <w:rPr/>
      </w:pPr>
      <w:r>
        <w:rPr>
          <w:lang w:val="en-US" w:eastAsia="zh-CN"/>
        </w:rPr>
        <w:t xml:space="preserve">• Admin Side: Full CRUD functionality. </w:t>
      </w:r>
    </w:p>
    <w:p w14:paraId="51FB3688">
      <w:pPr>
        <w:rPr/>
      </w:pPr>
      <w:r>
        <w:rPr>
          <w:lang w:val="en-US" w:eastAsia="zh-CN"/>
        </w:rPr>
        <w:t xml:space="preserve">Technologies Used: </w:t>
      </w:r>
    </w:p>
    <w:p w14:paraId="34E5C837">
      <w:pPr>
        <w:rPr/>
      </w:pPr>
      <w:r>
        <w:rPr>
          <w:lang w:val="en-US" w:eastAsia="zh-CN"/>
        </w:rPr>
        <w:t xml:space="preserve">• FrontEnd: HTML, CSS, JavaScript, Jquery BOOSTRAP4, GIT, </w:t>
      </w:r>
    </w:p>
    <w:p w14:paraId="3C962B4B">
      <w:pPr>
        <w:rPr/>
      </w:pPr>
      <w:r>
        <w:rPr>
          <w:lang w:val="en-US" w:eastAsia="zh-CN"/>
        </w:rPr>
        <w:t xml:space="preserve">SUMMERNOTE </w:t>
      </w:r>
    </w:p>
    <w:p w14:paraId="30A59355">
      <w:pPr>
        <w:rPr/>
      </w:pPr>
      <w:r>
        <w:rPr>
          <w:lang w:val="en-US" w:eastAsia="zh-CN"/>
        </w:rPr>
        <w:t xml:space="preserve">• BackEnd: PHP, MYSQL </w:t>
      </w:r>
    </w:p>
    <w:p w14:paraId="010B91B5">
      <w:pPr>
        <w:rPr/>
      </w:pPr>
      <w:r>
        <w:rPr>
          <w:lang w:val="en-US" w:eastAsia="zh-CN"/>
        </w:rPr>
        <w:t xml:space="preserve">WORK EXPERIENCE: </w:t>
      </w:r>
    </w:p>
    <w:p w14:paraId="43B98D6F">
      <w:pPr>
        <w:rPr/>
      </w:pPr>
      <w:r>
        <w:rPr>
          <w:lang w:val="en-US" w:eastAsia="zh-CN"/>
        </w:rPr>
        <w:t xml:space="preserve">09/2024 - 05/2025 </w:t>
      </w:r>
    </w:p>
    <w:p w14:paraId="04118933">
      <w:pPr>
        <w:rPr/>
      </w:pPr>
      <w:r>
        <w:rPr>
          <w:lang w:val="en-US" w:eastAsia="zh-CN"/>
        </w:rPr>
        <w:t xml:space="preserve">VIETTEH HIGH TECH </w:t>
      </w:r>
    </w:p>
    <w:p w14:paraId="5F97AC9E">
      <w:pPr>
        <w:rPr/>
      </w:pPr>
      <w:r>
        <w:rPr>
          <w:lang w:val="en-US" w:eastAsia="zh-CN"/>
        </w:rPr>
        <w:t xml:space="preserve">INTERN SOFTWARE ENGINEER </w:t>
      </w:r>
    </w:p>
    <w:p w14:paraId="1514C131">
      <w:pPr>
        <w:rPr/>
      </w:pPr>
      <w:r>
        <w:rPr>
          <w:lang w:val="en-US" w:eastAsia="zh-CN"/>
        </w:rPr>
        <w:t xml:space="preserve">• Research new technologies integrated with the website. </w:t>
      </w:r>
    </w:p>
    <w:p w14:paraId="23071A78">
      <w:pPr>
        <w:rPr/>
      </w:pPr>
      <w:r>
        <w:rPr>
          <w:lang w:val="en-US" w:eastAsia="zh-CN"/>
        </w:rPr>
        <w:t xml:space="preserve">• Integration system between the second software and the enterprise's software </w:t>
      </w:r>
    </w:p>
    <w:p w14:paraId="7F31AF34">
      <w:pPr>
        <w:rPr/>
      </w:pPr>
      <w:r>
        <w:rPr>
          <w:lang w:val="en-US" w:eastAsia="zh-CN"/>
        </w:rPr>
        <w:t xml:space="preserve">using .Net language. </w:t>
      </w:r>
    </w:p>
    <w:p w14:paraId="1C49E5E0">
      <w:pPr>
        <w:rPr/>
      </w:pPr>
      <w:r>
        <w:rPr>
          <w:lang w:val="en-US" w:eastAsia="zh-CN"/>
        </w:rPr>
        <w:t xml:space="preserve">• Backend development for the timekeeping app using Java with Play </w:t>
      </w:r>
    </w:p>
    <w:p w14:paraId="3DA183B9">
      <w:pPr>
        <w:rPr/>
      </w:pPr>
      <w:r>
        <w:rPr>
          <w:lang w:val="en-US" w:eastAsia="zh-CN"/>
        </w:rPr>
        <w:t xml:space="preserve">Framework </w:t>
      </w:r>
    </w:p>
    <w:p w14:paraId="191E450D">
      <w:pPr>
        <w:rPr/>
      </w:pPr>
      <w:r>
        <w:rPr>
          <w:lang w:val="en-US" w:eastAsia="zh-CN"/>
        </w:rPr>
        <w:t xml:space="preserve">04/2023 - 11/2023 </w:t>
      </w:r>
    </w:p>
    <w:p w14:paraId="1454D09A">
      <w:pPr>
        <w:rPr/>
      </w:pPr>
      <w:r>
        <w:rPr>
          <w:lang w:val="en-US" w:eastAsia="zh-CN"/>
        </w:rPr>
        <w:t xml:space="preserve">T3H INSTITUTE OF INFORMATION </w:t>
      </w:r>
    </w:p>
    <w:p w14:paraId="717E7EA6">
      <w:pPr>
        <w:rPr/>
      </w:pPr>
      <w:r>
        <w:rPr>
          <w:lang w:val="en-US" w:eastAsia="zh-CN"/>
        </w:rPr>
        <w:t xml:space="preserve">TECHNOLOGY </w:t>
      </w:r>
    </w:p>
    <w:p w14:paraId="1DB784FD">
      <w:pPr>
        <w:rPr/>
      </w:pPr>
      <w:r>
        <w:rPr>
          <w:lang w:val="en-US" w:eastAsia="zh-CN"/>
        </w:rPr>
        <w:t xml:space="preserve">TEACHING ASSISTANT </w:t>
      </w:r>
    </w:p>
    <w:p w14:paraId="05AE9E49">
      <w:pPr>
        <w:rPr/>
      </w:pPr>
      <w:r>
        <w:rPr>
          <w:lang w:val="en-US" w:eastAsia="zh-CN"/>
        </w:rPr>
        <w:t xml:space="preserve">Support short-term and lower-level classes. </w:t>
      </w:r>
    </w:p>
    <w:p w14:paraId="2B879A18">
      <w:pPr>
        <w:rPr/>
      </w:pPr>
      <w:r>
        <w:rPr>
          <w:lang w:val="en-US" w:eastAsia="zh-CN"/>
        </w:rPr>
        <w:t xml:space="preserve">AWARDS AND HONORS: </w:t>
      </w:r>
    </w:p>
    <w:p w14:paraId="5B583BF0">
      <w:pPr>
        <w:rPr/>
      </w:pPr>
      <w:r>
        <w:rPr>
          <w:lang w:val="en-US" w:eastAsia="zh-CN"/>
        </w:rPr>
        <w:t xml:space="preserve">HOBBIES:02/2024 - 06/2024 </w:t>
      </w:r>
    </w:p>
    <w:p w14:paraId="2EB3EFA5">
      <w:pPr>
        <w:rPr/>
      </w:pPr>
      <w:r>
        <w:rPr>
          <w:lang w:val="en-US" w:eastAsia="zh-CN"/>
        </w:rPr>
        <w:t xml:space="preserve">Certificate of good for completing the Java programming course at </w:t>
      </w:r>
    </w:p>
    <w:p w14:paraId="3ECB3DDA">
      <w:pPr>
        <w:rPr/>
      </w:pPr>
      <w:r>
        <w:rPr>
          <w:lang w:val="en-US" w:eastAsia="zh-CN"/>
        </w:rPr>
        <w:t xml:space="preserve">T3H Institute of Information Technology. </w:t>
      </w:r>
    </w:p>
    <w:p w14:paraId="01E413C5">
      <w:pPr>
        <w:rPr/>
      </w:pPr>
      <w:r>
        <w:rPr>
          <w:lang w:val="en-US" w:eastAsia="zh-CN"/>
        </w:rPr>
        <w:t xml:space="preserve">08/2023 - 02/2024 </w:t>
      </w:r>
    </w:p>
    <w:p w14:paraId="52EB052E">
      <w:pPr>
        <w:rPr/>
      </w:pPr>
      <w:r>
        <w:rPr>
          <w:lang w:val="en-US" w:eastAsia="zh-CN"/>
        </w:rPr>
        <w:t xml:space="preserve">Certificate of excellence for completing the PHP programming </w:t>
      </w:r>
    </w:p>
    <w:p w14:paraId="12093A30">
      <w:pPr>
        <w:rPr/>
      </w:pPr>
      <w:r>
        <w:rPr>
          <w:lang w:val="en-US" w:eastAsia="zh-CN"/>
        </w:rPr>
        <w:t xml:space="preserve">course at T3H Institute of Information Technology. </w:t>
      </w:r>
    </w:p>
    <w:p w14:paraId="52DCFBCF">
      <w:pPr>
        <w:rPr/>
      </w:pPr>
      <w:r>
        <w:rPr>
          <w:lang w:val="en-US" w:eastAsia="zh-CN"/>
        </w:rPr>
        <w:t xml:space="preserve">Traveling, listening to music, playing shuttlecock, soccer, volleyball, </w:t>
      </w:r>
    </w:p>
    <w:p w14:paraId="49A0B855">
      <w:pPr>
        <w:rPr/>
      </w:pPr>
      <w:r>
        <w:rPr>
          <w:lang w:val="en-US" w:eastAsia="zh-CN"/>
        </w:rPr>
        <w:t xml:space="preserve">etc. </w:t>
      </w:r>
    </w:p>
    <w:p w14:paraId="48E2277F">
      <w:pPr>
        <w:rPr/>
      </w:pPr>
      <w:r>
        <w:rPr>
          <w:lang w:val="en-US" w:eastAsia="zh-CN"/>
        </w:rPr>
        <w:t>© topcv.vn</w:t>
      </w:r>
    </w:p>
    <w:p w14:paraId="13B75C13"/>
    <w:sectPr>
      <w:pgSz w:w="11906" w:h="16838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ontAwesome6Pro-Soli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3709D"/>
    <w:multiLevelType w:val="multilevel"/>
    <w:tmpl w:val="C603709D"/>
    <w:lvl w:ilvl="0" w:tentative="0">
      <w:start w:val="1"/>
      <w:numFmt w:val="decimal"/>
      <w:pStyle w:val="4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0D18BF6F"/>
    <w:multiLevelType w:val="multilevel"/>
    <w:tmpl w:val="0D18BF6F"/>
    <w:lvl w:ilvl="0" w:tentative="0">
      <w:start w:val="1"/>
      <w:numFmt w:val="decimal"/>
      <w:suff w:val="space"/>
      <w:lvlText w:val="Chương%1"/>
      <w:lvlJc w:val="left"/>
      <w:pPr>
        <w:tabs>
          <w:tab w:val="left" w:pos="432"/>
        </w:tabs>
        <w:ind w:left="425" w:leftChars="0" w:hanging="425" w:firstLineChars="0"/>
      </w:pPr>
      <w:rPr>
        <w:rFonts w:hint="default" w:ascii="SimSun" w:hAnsi="SimSun" w:eastAsia="SimSun" w:cs="SimSun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32"/>
        </w:tabs>
        <w:ind w:left="567" w:leftChars="0" w:hanging="567" w:firstLineChars="0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abstractNum w:abstractNumId="12">
    <w:nsid w:val="6318DB02"/>
    <w:multiLevelType w:val="multilevel"/>
    <w:tmpl w:val="6318DB02"/>
    <w:lvl w:ilvl="0" w:tentative="0">
      <w:start w:val="1"/>
      <w:numFmt w:val="decimal"/>
      <w:pStyle w:val="2"/>
      <w:suff w:val="space"/>
      <w:lvlText w:val="Chương%1"/>
      <w:lvlJc w:val="left"/>
      <w:pPr>
        <w:tabs>
          <w:tab w:val="left" w:pos="432"/>
        </w:tabs>
        <w:ind w:left="5625" w:leftChars="0" w:hanging="425" w:firstLineChars="0"/>
      </w:pPr>
      <w:rPr>
        <w:rFonts w:hint="default" w:ascii="SimSun" w:hAnsi="SimSun" w:eastAsia="SimSun" w:cs="SimSun"/>
      </w:rPr>
    </w:lvl>
    <w:lvl w:ilvl="1" w:tentative="0">
      <w:start w:val="1"/>
      <w:numFmt w:val="decimal"/>
      <w:suff w:val="space"/>
      <w:lvlText w:val="%1.%2."/>
      <w:lvlJc w:val="left"/>
      <w:pPr>
        <w:tabs>
          <w:tab w:val="left" w:pos="432"/>
        </w:tabs>
        <w:ind w:left="5767" w:leftChars="0" w:hanging="567" w:firstLineChars="0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5909" w:leftChars="0" w:hanging="709" w:firstLineChars="0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60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61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63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64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66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6758" w:leftChars="0" w:hanging="1558" w:firstLineChars="0"/>
      </w:pPr>
      <w:rPr>
        <w:rFonts w:hint="default"/>
      </w:r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10"/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9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5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EF5CF1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51156F7"/>
    <w:rsid w:val="06D775A3"/>
    <w:rsid w:val="10362C0E"/>
    <w:rsid w:val="13EF5CF1"/>
    <w:rsid w:val="203976FA"/>
    <w:rsid w:val="205A7FA1"/>
    <w:rsid w:val="2140040D"/>
    <w:rsid w:val="2149210D"/>
    <w:rsid w:val="236C5A33"/>
    <w:rsid w:val="31CB0639"/>
    <w:rsid w:val="4DB50955"/>
    <w:rsid w:val="4E1A62B2"/>
    <w:rsid w:val="4FDE0256"/>
    <w:rsid w:val="59CB498F"/>
    <w:rsid w:val="5BE93C9E"/>
    <w:rsid w:val="60C42127"/>
    <w:rsid w:val="6E68694D"/>
    <w:rsid w:val="74592D28"/>
    <w:rsid w:val="771D4E13"/>
    <w:rsid w:val="7B82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20" w:line="360" w:lineRule="auto"/>
      <w:ind w:firstLine="720"/>
      <w:jc w:val="both"/>
    </w:pPr>
    <w:rPr>
      <w:rFonts w:asciiTheme="minorHAnsi" w:hAnsiTheme="minorHAnsi" w:eastAsiaTheme="minorEastAsia" w:cstheme="minorBidi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after="330" w:line="360" w:lineRule="auto"/>
      <w:ind w:left="425" w:hanging="425"/>
      <w:jc w:val="center"/>
      <w:outlineLvl w:val="0"/>
    </w:pPr>
    <w:rPr>
      <w:rFonts w:ascii="Arial" w:hAnsi="Arial"/>
      <w:b/>
      <w:bCs/>
      <w:kern w:val="44"/>
      <w:sz w:val="40"/>
      <w:szCs w:val="44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2"/>
      </w:numPr>
      <w:tabs>
        <w:tab w:val="left" w:pos="399"/>
      </w:tabs>
      <w:spacing w:before="-2147483648" w:beforeAutospacing="1" w:after="120" w:afterAutospacing="0" w:line="240" w:lineRule="auto"/>
      <w:ind w:left="962" w:leftChars="200" w:hanging="562"/>
      <w:jc w:val="left"/>
      <w:outlineLvl w:val="1"/>
    </w:pPr>
    <w:rPr>
      <w:rFonts w:ascii="Calibri" w:hAnsi="Calibri" w:eastAsia="SimSun" w:cs="SimSun"/>
      <w:b/>
      <w:bCs/>
      <w:sz w:val="32"/>
      <w:szCs w:val="36"/>
      <w:lang w:bidi="ar"/>
    </w:rPr>
  </w:style>
  <w:style w:type="paragraph" w:styleId="4">
    <w:name w:val="heading 3"/>
    <w:basedOn w:val="5"/>
    <w:next w:val="1"/>
    <w:semiHidden/>
    <w:unhideWhenUsed/>
    <w:qFormat/>
    <w:uiPriority w:val="0"/>
    <w:pPr>
      <w:keepNext/>
      <w:keepLines/>
      <w:numPr>
        <w:ilvl w:val="0"/>
        <w:numId w:val="3"/>
      </w:numPr>
      <w:spacing w:before="-2147483648" w:after="260" w:line="240" w:lineRule="auto"/>
      <w:jc w:val="left"/>
      <w:outlineLvl w:val="2"/>
    </w:pPr>
    <w:rPr>
      <w:rFonts w:ascii="Times New Roman" w:hAnsi="Times New Roman"/>
      <w:sz w:val="26"/>
      <w:szCs w:val="32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2"/>
    <w:basedOn w:val="1"/>
    <w:qFormat/>
    <w:uiPriority w:val="0"/>
    <w:pPr>
      <w:spacing w:after="120" w:line="480" w:lineRule="auto"/>
    </w:pPr>
  </w:style>
  <w:style w:type="paragraph" w:styleId="14">
    <w:name w:val="Balloon Text"/>
    <w:basedOn w:val="1"/>
    <w:qFormat/>
    <w:uiPriority w:val="0"/>
    <w:rPr>
      <w:sz w:val="16"/>
      <w:szCs w:val="16"/>
    </w:rPr>
  </w:style>
  <w:style w:type="paragraph" w:styleId="15">
    <w:name w:val="Block Text"/>
    <w:basedOn w:val="1"/>
    <w:autoRedefine/>
    <w:qFormat/>
    <w:uiPriority w:val="0"/>
    <w:pPr>
      <w:spacing w:after="120"/>
      <w:ind w:left="1440" w:leftChars="700" w:right="1440" w:rightChars="700"/>
    </w:pPr>
  </w:style>
  <w:style w:type="paragraph" w:styleId="16">
    <w:name w:val="Body Text"/>
    <w:basedOn w:val="1"/>
    <w:qFormat/>
    <w:uiPriority w:val="0"/>
    <w:pPr>
      <w:spacing w:after="120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6"/>
    <w:autoRedefine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autoRedefine/>
    <w:qFormat/>
    <w:uiPriority w:val="0"/>
    <w:pPr>
      <w:ind w:firstLine="420" w:firstLineChars="200"/>
    </w:pPr>
  </w:style>
  <w:style w:type="paragraph" w:styleId="21">
    <w:name w:val="Body Text Indent 2"/>
    <w:basedOn w:val="1"/>
    <w:autoRedefine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2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autoRedefine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2"/>
    <w:qFormat/>
    <w:uiPriority w:val="0"/>
    <w:rPr>
      <w:i/>
      <w:iCs/>
    </w:rPr>
  </w:style>
  <w:style w:type="character" w:styleId="32">
    <w:name w:val="endnote reference"/>
    <w:basedOn w:val="12"/>
    <w:autoRedefine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autoRedefine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2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2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2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2"/>
    <w:qFormat/>
    <w:uiPriority w:val="0"/>
    <w:rPr>
      <w:i/>
      <w:iCs/>
    </w:rPr>
  </w:style>
  <w:style w:type="character" w:styleId="44">
    <w:name w:val="HTML Code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2"/>
    <w:qFormat/>
    <w:uiPriority w:val="0"/>
    <w:rPr>
      <w:i/>
      <w:iCs/>
    </w:rPr>
  </w:style>
  <w:style w:type="character" w:styleId="46">
    <w:name w:val="HTML Keyboard"/>
    <w:basedOn w:val="12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2"/>
    <w:qFormat/>
    <w:uiPriority w:val="0"/>
    <w:rPr>
      <w:rFonts w:ascii="Courier New" w:hAnsi="Courier New" w:cs="Courier New"/>
    </w:rPr>
  </w:style>
  <w:style w:type="character" w:styleId="49">
    <w:name w:val="HTML Typewriter"/>
    <w:basedOn w:val="12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2"/>
    <w:qFormat/>
    <w:uiPriority w:val="0"/>
    <w:rPr>
      <w:i/>
      <w:iCs/>
    </w:rPr>
  </w:style>
  <w:style w:type="character" w:styleId="51">
    <w:name w:val="Hyperlink"/>
    <w:basedOn w:val="12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2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4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5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7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8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9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10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11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12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3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00" w:beforeAutospacing="1" w:after="120" w:line="360" w:lineRule="auto"/>
      <w:ind w:firstLine="720"/>
      <w:jc w:val="both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2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2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3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3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3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3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3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3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3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3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3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3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3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3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3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3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3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3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3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3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3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3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3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3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3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3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3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3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3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3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3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3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3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3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3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3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3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3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3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3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3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3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3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3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3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3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3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3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3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3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3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3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3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3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3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3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3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3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3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3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3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3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3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3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3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3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3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3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3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3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3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3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3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3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3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3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3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3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3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3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3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122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2025-07-14T14:42:00Z</dcterms:created>
  <dc:creator>tung pham</dc:creator>
  <cp:lastModifiedBy>tung pham</cp:lastModifiedBy>
  <dcterms:modified xsi:type="dcterms:W3CDTF">2025-07-14T14:43:15Z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A228B3D856DD40008091458B1EEFBE47_11</vt:lpwstr>
  </property>
</Properties>
</file>