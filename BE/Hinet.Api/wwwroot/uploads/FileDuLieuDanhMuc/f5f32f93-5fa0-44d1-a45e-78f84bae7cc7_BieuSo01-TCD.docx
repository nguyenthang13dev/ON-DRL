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8463" w14:textId="77777777" w:rsidR="004B39DB" w:rsidRPr="007218D1" w:rsidRDefault="004B39DB" w:rsidP="001F47F6">
      <w:pPr>
        <w:spacing w:before="120"/>
        <w:jc w:val="right"/>
        <w:rPr>
          <w:rFonts w:ascii="Arial" w:hAnsi="Arial" w:cs="Arial"/>
          <w:b/>
          <w:sz w:val="20"/>
        </w:rPr>
      </w:pPr>
      <w:r w:rsidRPr="007218D1">
        <w:rPr>
          <w:rFonts w:ascii="Arial" w:hAnsi="Arial" w:cs="Arial"/>
          <w:b/>
          <w:sz w:val="20"/>
        </w:rPr>
        <w:t>B</w:t>
      </w:r>
      <w:r w:rsidR="007218D1" w:rsidRPr="007218D1">
        <w:rPr>
          <w:rFonts w:ascii="Arial" w:hAnsi="Arial" w:cs="Arial"/>
          <w:b/>
          <w:sz w:val="20"/>
          <w:lang w:val="en-US"/>
        </w:rPr>
        <w:t>iểu số</w:t>
      </w:r>
      <w:r w:rsidR="007218D1" w:rsidRPr="007218D1">
        <w:rPr>
          <w:rFonts w:ascii="Arial" w:hAnsi="Arial" w:cs="Arial"/>
          <w:b/>
          <w:sz w:val="20"/>
        </w:rPr>
        <w:t xml:space="preserve">: </w:t>
      </w:r>
      <w:r w:rsidR="007218D1" w:rsidRPr="007218D1">
        <w:rPr>
          <w:rFonts w:ascii="Arial" w:hAnsi="Arial" w:cs="Arial"/>
          <w:b/>
          <w:sz w:val="20"/>
          <w:lang w:val="en-US"/>
        </w:rPr>
        <w:t>0</w:t>
      </w:r>
      <w:r w:rsidRPr="007218D1">
        <w:rPr>
          <w:rFonts w:ascii="Arial" w:hAnsi="Arial" w:cs="Arial"/>
          <w:b/>
          <w:sz w:val="20"/>
        </w:rPr>
        <w:t>1/TCD</w:t>
      </w:r>
    </w:p>
    <w:p w14:paraId="3CA4B51D" w14:textId="77777777" w:rsidR="00411947" w:rsidRPr="00411947" w:rsidRDefault="00411947" w:rsidP="001F47F6">
      <w:pPr>
        <w:spacing w:before="120"/>
        <w:jc w:val="center"/>
        <w:rPr>
          <w:rFonts w:ascii="Arial" w:hAnsi="Arial" w:cs="Arial"/>
          <w:b/>
          <w:sz w:val="20"/>
          <w:lang w:val="en-US"/>
        </w:rPr>
      </w:pPr>
      <w:r w:rsidRPr="00411947">
        <w:rPr>
          <w:rFonts w:ascii="Arial" w:hAnsi="Arial" w:cs="Arial"/>
          <w:b/>
          <w:sz w:val="20"/>
        </w:rPr>
        <w:t>TỔNG HỢP KẾT QUẢ TIẾP CÔNG DÂN THƯỜNG XUYÊN, ĐỊNH KỲ VÀ ĐỘT XUẤT</w:t>
      </w:r>
    </w:p>
    <w:p w14:paraId="1C57D7FD" w14:textId="44EDCC8F" w:rsidR="00D449F5" w:rsidRDefault="00411947" w:rsidP="001F47F6">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[[TuNgay]] </w:t>
      </w:r>
      <w:r w:rsidRPr="00F20461">
        <w:rPr>
          <w:rFonts w:ascii="Arial" w:hAnsi="Arial" w:cs="Arial"/>
          <w:b/>
          <w:sz w:val="20"/>
        </w:rPr>
        <w:t xml:space="preserve">đến </w:t>
      </w:r>
      <w:r w:rsidR="00D449F5">
        <w:rPr>
          <w:rFonts w:ascii="Arial" w:hAnsi="Arial" w:cs="Arial"/>
          <w:b/>
          <w:sz w:val="20"/>
          <w:lang w:val="en-US"/>
        </w:rPr>
        <w:t>[[DenNgay]]</w:t>
      </w:r>
    </w:p>
    <w:p w14:paraId="15C4E9A3" w14:textId="65B2EDC0" w:rsidR="00411947" w:rsidRPr="002F4AA0" w:rsidRDefault="00411947" w:rsidP="001F47F6">
      <w:pPr>
        <w:spacing w:before="120"/>
        <w:jc w:val="center"/>
        <w:rPr>
          <w:rFonts w:ascii="Arial" w:hAnsi="Arial" w:cs="Arial"/>
          <w:sz w:val="20"/>
        </w:rPr>
      </w:pPr>
      <w:r w:rsidRPr="002F4AA0">
        <w:rPr>
          <w:rFonts w:ascii="Arial" w:hAnsi="Arial" w:cs="Arial"/>
          <w:i/>
          <w:sz w:val="20"/>
        </w:rPr>
        <w:t>(Kèm theo Báo cáo số: ……………..ngày…./…/…..của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80"/>
        <w:gridCol w:w="624"/>
        <w:gridCol w:w="624"/>
        <w:gridCol w:w="626"/>
        <w:gridCol w:w="381"/>
        <w:gridCol w:w="451"/>
        <w:gridCol w:w="381"/>
        <w:gridCol w:w="429"/>
        <w:gridCol w:w="425"/>
        <w:gridCol w:w="451"/>
        <w:gridCol w:w="381"/>
        <w:gridCol w:w="429"/>
        <w:gridCol w:w="359"/>
        <w:gridCol w:w="380"/>
        <w:gridCol w:w="451"/>
        <w:gridCol w:w="381"/>
        <w:gridCol w:w="429"/>
        <w:gridCol w:w="425"/>
        <w:gridCol w:w="451"/>
        <w:gridCol w:w="381"/>
        <w:gridCol w:w="429"/>
        <w:gridCol w:w="359"/>
        <w:gridCol w:w="380"/>
        <w:gridCol w:w="451"/>
        <w:gridCol w:w="381"/>
        <w:gridCol w:w="429"/>
        <w:gridCol w:w="425"/>
        <w:gridCol w:w="451"/>
        <w:gridCol w:w="381"/>
        <w:gridCol w:w="429"/>
      </w:tblGrid>
      <w:tr w:rsidR="00B60D3A" w:rsidRPr="00B60D3A" w14:paraId="5C3CF447" w14:textId="77777777" w:rsidTr="00D449F5">
        <w:tc>
          <w:tcPr>
            <w:tcW w:w="159" w:type="pct"/>
            <w:vMerge w:val="restart"/>
            <w:shd w:val="clear" w:color="auto" w:fill="auto"/>
            <w:vAlign w:val="center"/>
          </w:tcPr>
          <w:p w14:paraId="3E43CC5C"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Đơn vị</w:t>
            </w:r>
          </w:p>
        </w:tc>
        <w:tc>
          <w:tcPr>
            <w:tcW w:w="240" w:type="pct"/>
            <w:vMerge w:val="restart"/>
            <w:shd w:val="clear" w:color="auto" w:fill="auto"/>
            <w:vAlign w:val="center"/>
          </w:tcPr>
          <w:p w14:paraId="4A03BD76"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Tổng số lượt tiếp</w:t>
            </w:r>
          </w:p>
        </w:tc>
        <w:tc>
          <w:tcPr>
            <w:tcW w:w="240" w:type="pct"/>
            <w:vMerge w:val="restart"/>
            <w:shd w:val="clear" w:color="auto" w:fill="auto"/>
            <w:vAlign w:val="center"/>
          </w:tcPr>
          <w:p w14:paraId="0C88421E"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Tổng số người được tiếp</w:t>
            </w:r>
          </w:p>
        </w:tc>
        <w:tc>
          <w:tcPr>
            <w:tcW w:w="240" w:type="pct"/>
            <w:vMerge w:val="restart"/>
            <w:shd w:val="clear" w:color="auto" w:fill="auto"/>
            <w:vAlign w:val="center"/>
          </w:tcPr>
          <w:p w14:paraId="625D421A"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Tổng số vụ việc tiếp</w:t>
            </w:r>
          </w:p>
        </w:tc>
        <w:tc>
          <w:tcPr>
            <w:tcW w:w="1281" w:type="pct"/>
            <w:gridSpan w:val="8"/>
            <w:shd w:val="clear" w:color="auto" w:fill="auto"/>
            <w:vAlign w:val="center"/>
          </w:tcPr>
          <w:p w14:paraId="2EBDCB0B"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thường xuyên</w:t>
            </w:r>
          </w:p>
        </w:tc>
        <w:tc>
          <w:tcPr>
            <w:tcW w:w="2839" w:type="pct"/>
            <w:gridSpan w:val="18"/>
            <w:shd w:val="clear" w:color="auto" w:fill="auto"/>
            <w:vAlign w:val="center"/>
          </w:tcPr>
          <w:p w14:paraId="4223388B"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định kỳ và đột xuất của Thủ trưởng</w:t>
            </w:r>
          </w:p>
        </w:tc>
      </w:tr>
      <w:tr w:rsidR="00B60D3A" w:rsidRPr="00B60D3A" w14:paraId="40BF72C7" w14:textId="77777777" w:rsidTr="00D449F5">
        <w:tc>
          <w:tcPr>
            <w:tcW w:w="159" w:type="pct"/>
            <w:vMerge/>
            <w:shd w:val="clear" w:color="auto" w:fill="auto"/>
            <w:vAlign w:val="center"/>
          </w:tcPr>
          <w:p w14:paraId="29742215"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674C54BF"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765C0A69"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440854FB" w14:textId="77777777" w:rsidR="00CC1FE8" w:rsidRPr="00B60D3A" w:rsidRDefault="00CC1FE8" w:rsidP="001F47F6">
            <w:pPr>
              <w:spacing w:before="120"/>
              <w:jc w:val="center"/>
              <w:rPr>
                <w:rFonts w:ascii="Arial" w:hAnsi="Arial" w:cs="Arial"/>
                <w:b/>
                <w:sz w:val="9"/>
                <w:szCs w:val="9"/>
              </w:rPr>
            </w:pPr>
          </w:p>
        </w:tc>
        <w:tc>
          <w:tcPr>
            <w:tcW w:w="147" w:type="pct"/>
            <w:vMerge w:val="restart"/>
            <w:shd w:val="clear" w:color="auto" w:fill="auto"/>
            <w:vAlign w:val="center"/>
          </w:tcPr>
          <w:p w14:paraId="0EB0FE53"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lượt tiếp</w:t>
            </w:r>
          </w:p>
        </w:tc>
        <w:tc>
          <w:tcPr>
            <w:tcW w:w="174" w:type="pct"/>
            <w:vMerge w:val="restart"/>
            <w:shd w:val="clear" w:color="auto" w:fill="auto"/>
            <w:vAlign w:val="center"/>
          </w:tcPr>
          <w:p w14:paraId="37196129"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312" w:type="pct"/>
            <w:gridSpan w:val="2"/>
            <w:shd w:val="clear" w:color="auto" w:fill="auto"/>
            <w:vAlign w:val="center"/>
          </w:tcPr>
          <w:p w14:paraId="63B145C6"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vụ việc</w:t>
            </w:r>
          </w:p>
        </w:tc>
        <w:tc>
          <w:tcPr>
            <w:tcW w:w="649" w:type="pct"/>
            <w:gridSpan w:val="4"/>
            <w:shd w:val="clear" w:color="auto" w:fill="auto"/>
            <w:vAlign w:val="center"/>
          </w:tcPr>
          <w:p w14:paraId="22CE9BA4"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Trong đó đoàn đông người</w:t>
            </w:r>
          </w:p>
        </w:tc>
        <w:tc>
          <w:tcPr>
            <w:tcW w:w="1420" w:type="pct"/>
            <w:gridSpan w:val="9"/>
            <w:shd w:val="clear" w:color="auto" w:fill="auto"/>
            <w:vAlign w:val="center"/>
          </w:tcPr>
          <w:p w14:paraId="6B35ACD4"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Thủ trưởng tiếp</w:t>
            </w:r>
          </w:p>
        </w:tc>
        <w:tc>
          <w:tcPr>
            <w:tcW w:w="1420" w:type="pct"/>
            <w:gridSpan w:val="9"/>
            <w:shd w:val="clear" w:color="auto" w:fill="auto"/>
            <w:vAlign w:val="center"/>
          </w:tcPr>
          <w:p w14:paraId="05344172" w14:textId="77777777" w:rsidR="00CC1FE8" w:rsidRPr="00B60D3A" w:rsidRDefault="00E431BF" w:rsidP="001F47F6">
            <w:pPr>
              <w:spacing w:before="120"/>
              <w:jc w:val="center"/>
              <w:rPr>
                <w:rFonts w:ascii="Arial" w:hAnsi="Arial" w:cs="Arial"/>
                <w:b/>
                <w:sz w:val="9"/>
                <w:szCs w:val="9"/>
              </w:rPr>
            </w:pPr>
            <w:r w:rsidRPr="00B60D3A">
              <w:rPr>
                <w:rFonts w:ascii="Arial" w:hAnsi="Arial" w:cs="Arial"/>
                <w:b/>
                <w:sz w:val="9"/>
                <w:szCs w:val="9"/>
              </w:rPr>
              <w:t>Ủ</w:t>
            </w:r>
            <w:r w:rsidR="00CC1FE8" w:rsidRPr="00B60D3A">
              <w:rPr>
                <w:rFonts w:ascii="Arial" w:hAnsi="Arial" w:cs="Arial"/>
                <w:b/>
                <w:sz w:val="9"/>
                <w:szCs w:val="9"/>
              </w:rPr>
              <w:t>y quyền tiếp</w:t>
            </w:r>
          </w:p>
        </w:tc>
      </w:tr>
      <w:tr w:rsidR="00B60D3A" w:rsidRPr="00B60D3A" w14:paraId="5DB4743E" w14:textId="77777777" w:rsidTr="00D449F5">
        <w:tc>
          <w:tcPr>
            <w:tcW w:w="159" w:type="pct"/>
            <w:vMerge/>
            <w:shd w:val="clear" w:color="auto" w:fill="auto"/>
            <w:vAlign w:val="center"/>
          </w:tcPr>
          <w:p w14:paraId="0BA31742"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0AC00616"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03B63BEF"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0125ED4F"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270DACFE" w14:textId="77777777" w:rsidR="00CC1FE8" w:rsidRPr="00B60D3A" w:rsidRDefault="00CC1FE8" w:rsidP="001F47F6">
            <w:pPr>
              <w:spacing w:before="120"/>
              <w:jc w:val="center"/>
              <w:rPr>
                <w:rFonts w:ascii="Arial" w:hAnsi="Arial" w:cs="Arial"/>
                <w:b/>
                <w:sz w:val="9"/>
                <w:szCs w:val="9"/>
              </w:rPr>
            </w:pPr>
          </w:p>
        </w:tc>
        <w:tc>
          <w:tcPr>
            <w:tcW w:w="174" w:type="pct"/>
            <w:vMerge/>
            <w:shd w:val="clear" w:color="auto" w:fill="auto"/>
            <w:vAlign w:val="center"/>
          </w:tcPr>
          <w:p w14:paraId="52B25614" w14:textId="77777777" w:rsidR="00CC1FE8" w:rsidRPr="00B60D3A" w:rsidRDefault="00CC1FE8" w:rsidP="001F47F6">
            <w:pPr>
              <w:spacing w:before="120"/>
              <w:jc w:val="center"/>
              <w:rPr>
                <w:rFonts w:ascii="Arial" w:hAnsi="Arial" w:cs="Arial"/>
                <w:b/>
                <w:sz w:val="9"/>
                <w:szCs w:val="9"/>
              </w:rPr>
            </w:pPr>
          </w:p>
        </w:tc>
        <w:tc>
          <w:tcPr>
            <w:tcW w:w="147" w:type="pct"/>
            <w:vMerge w:val="restart"/>
            <w:shd w:val="clear" w:color="auto" w:fill="auto"/>
            <w:vAlign w:val="center"/>
          </w:tcPr>
          <w:p w14:paraId="1E9D1F63"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vMerge w:val="restart"/>
            <w:shd w:val="clear" w:color="auto" w:fill="auto"/>
            <w:vAlign w:val="center"/>
          </w:tcPr>
          <w:p w14:paraId="0CC9DA28"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c>
          <w:tcPr>
            <w:tcW w:w="164" w:type="pct"/>
            <w:vMerge w:val="restart"/>
            <w:shd w:val="clear" w:color="auto" w:fill="auto"/>
            <w:vAlign w:val="center"/>
          </w:tcPr>
          <w:p w14:paraId="36C2E50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đoàn được tiếp</w:t>
            </w:r>
          </w:p>
        </w:tc>
        <w:tc>
          <w:tcPr>
            <w:tcW w:w="174" w:type="pct"/>
            <w:vMerge w:val="restart"/>
            <w:shd w:val="clear" w:color="auto" w:fill="auto"/>
            <w:vAlign w:val="center"/>
          </w:tcPr>
          <w:p w14:paraId="6DDA3096"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147" w:type="pct"/>
            <w:vMerge w:val="restart"/>
            <w:shd w:val="clear" w:color="auto" w:fill="auto"/>
            <w:vAlign w:val="center"/>
          </w:tcPr>
          <w:p w14:paraId="6686D6E9"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vMerge w:val="restart"/>
            <w:shd w:val="clear" w:color="auto" w:fill="auto"/>
            <w:vAlign w:val="center"/>
          </w:tcPr>
          <w:p w14:paraId="5DEFA28D"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c>
          <w:tcPr>
            <w:tcW w:w="138" w:type="pct"/>
            <w:vMerge w:val="restart"/>
            <w:shd w:val="clear" w:color="auto" w:fill="auto"/>
            <w:vAlign w:val="center"/>
          </w:tcPr>
          <w:p w14:paraId="4D3BE95E"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kỳ tiếp</w:t>
            </w:r>
          </w:p>
        </w:tc>
        <w:tc>
          <w:tcPr>
            <w:tcW w:w="147" w:type="pct"/>
            <w:vMerge w:val="restart"/>
            <w:shd w:val="clear" w:color="auto" w:fill="auto"/>
            <w:vAlign w:val="center"/>
          </w:tcPr>
          <w:p w14:paraId="0E749571"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lượt tiếp</w:t>
            </w:r>
          </w:p>
        </w:tc>
        <w:tc>
          <w:tcPr>
            <w:tcW w:w="174" w:type="pct"/>
            <w:vMerge w:val="restart"/>
            <w:shd w:val="clear" w:color="auto" w:fill="auto"/>
            <w:vAlign w:val="center"/>
          </w:tcPr>
          <w:p w14:paraId="2995BEC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312" w:type="pct"/>
            <w:gridSpan w:val="2"/>
            <w:shd w:val="clear" w:color="auto" w:fill="auto"/>
            <w:vAlign w:val="center"/>
          </w:tcPr>
          <w:p w14:paraId="70C5CBDC"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vụ việc</w:t>
            </w:r>
          </w:p>
        </w:tc>
        <w:tc>
          <w:tcPr>
            <w:tcW w:w="649" w:type="pct"/>
            <w:gridSpan w:val="4"/>
            <w:shd w:val="clear" w:color="auto" w:fill="auto"/>
            <w:vAlign w:val="center"/>
          </w:tcPr>
          <w:p w14:paraId="6F2AADC1"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Trong đó đoàn đông người</w:t>
            </w:r>
          </w:p>
        </w:tc>
        <w:tc>
          <w:tcPr>
            <w:tcW w:w="138" w:type="pct"/>
            <w:vMerge w:val="restart"/>
            <w:shd w:val="clear" w:color="auto" w:fill="auto"/>
            <w:vAlign w:val="center"/>
          </w:tcPr>
          <w:p w14:paraId="5358C89D"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kỳ tiếp</w:t>
            </w:r>
          </w:p>
        </w:tc>
        <w:tc>
          <w:tcPr>
            <w:tcW w:w="147" w:type="pct"/>
            <w:vMerge w:val="restart"/>
            <w:shd w:val="clear" w:color="auto" w:fill="auto"/>
            <w:vAlign w:val="center"/>
          </w:tcPr>
          <w:p w14:paraId="1015007C"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lượt tiếp</w:t>
            </w:r>
          </w:p>
        </w:tc>
        <w:tc>
          <w:tcPr>
            <w:tcW w:w="174" w:type="pct"/>
            <w:vMerge w:val="restart"/>
            <w:shd w:val="clear" w:color="auto" w:fill="auto"/>
            <w:vAlign w:val="center"/>
          </w:tcPr>
          <w:p w14:paraId="10C05989"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312" w:type="pct"/>
            <w:gridSpan w:val="2"/>
            <w:shd w:val="clear" w:color="auto" w:fill="auto"/>
            <w:vAlign w:val="center"/>
          </w:tcPr>
          <w:p w14:paraId="3E3790F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vụ việc</w:t>
            </w:r>
          </w:p>
        </w:tc>
        <w:tc>
          <w:tcPr>
            <w:tcW w:w="649" w:type="pct"/>
            <w:gridSpan w:val="4"/>
            <w:shd w:val="clear" w:color="auto" w:fill="auto"/>
            <w:vAlign w:val="center"/>
          </w:tcPr>
          <w:p w14:paraId="74C25143"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Trong đó đoàn đông người</w:t>
            </w:r>
          </w:p>
        </w:tc>
      </w:tr>
      <w:tr w:rsidR="003A6C7E" w:rsidRPr="00B60D3A" w14:paraId="503EB641" w14:textId="77777777" w:rsidTr="00D449F5">
        <w:tc>
          <w:tcPr>
            <w:tcW w:w="159" w:type="pct"/>
            <w:vMerge/>
            <w:shd w:val="clear" w:color="auto" w:fill="auto"/>
            <w:vAlign w:val="center"/>
          </w:tcPr>
          <w:p w14:paraId="6EDC66EE"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1865B4B2"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10D1CA70" w14:textId="77777777" w:rsidR="00CC1FE8" w:rsidRPr="00B60D3A" w:rsidRDefault="00CC1FE8" w:rsidP="001F47F6">
            <w:pPr>
              <w:spacing w:before="120"/>
              <w:jc w:val="center"/>
              <w:rPr>
                <w:rFonts w:ascii="Arial" w:hAnsi="Arial" w:cs="Arial"/>
                <w:b/>
                <w:sz w:val="9"/>
                <w:szCs w:val="9"/>
              </w:rPr>
            </w:pPr>
          </w:p>
        </w:tc>
        <w:tc>
          <w:tcPr>
            <w:tcW w:w="240" w:type="pct"/>
            <w:vMerge/>
            <w:shd w:val="clear" w:color="auto" w:fill="auto"/>
            <w:vAlign w:val="center"/>
          </w:tcPr>
          <w:p w14:paraId="5B4FDFE3"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224CDFF5" w14:textId="77777777" w:rsidR="00CC1FE8" w:rsidRPr="00B60D3A" w:rsidRDefault="00CC1FE8" w:rsidP="001F47F6">
            <w:pPr>
              <w:spacing w:before="120"/>
              <w:jc w:val="center"/>
              <w:rPr>
                <w:rFonts w:ascii="Arial" w:hAnsi="Arial" w:cs="Arial"/>
                <w:b/>
                <w:sz w:val="9"/>
                <w:szCs w:val="9"/>
              </w:rPr>
            </w:pPr>
          </w:p>
        </w:tc>
        <w:tc>
          <w:tcPr>
            <w:tcW w:w="174" w:type="pct"/>
            <w:vMerge/>
            <w:shd w:val="clear" w:color="auto" w:fill="auto"/>
            <w:vAlign w:val="center"/>
          </w:tcPr>
          <w:p w14:paraId="7A388155"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64C69715" w14:textId="77777777" w:rsidR="00CC1FE8" w:rsidRPr="00B60D3A" w:rsidRDefault="00CC1FE8" w:rsidP="001F47F6">
            <w:pPr>
              <w:spacing w:before="120"/>
              <w:jc w:val="center"/>
              <w:rPr>
                <w:rFonts w:ascii="Arial" w:hAnsi="Arial" w:cs="Arial"/>
                <w:b/>
                <w:sz w:val="9"/>
                <w:szCs w:val="9"/>
              </w:rPr>
            </w:pPr>
          </w:p>
        </w:tc>
        <w:tc>
          <w:tcPr>
            <w:tcW w:w="165" w:type="pct"/>
            <w:vMerge/>
            <w:shd w:val="clear" w:color="auto" w:fill="auto"/>
            <w:vAlign w:val="center"/>
          </w:tcPr>
          <w:p w14:paraId="319EEE8D" w14:textId="77777777" w:rsidR="00CC1FE8" w:rsidRPr="00B60D3A" w:rsidRDefault="00CC1FE8" w:rsidP="001F47F6">
            <w:pPr>
              <w:spacing w:before="120"/>
              <w:jc w:val="center"/>
              <w:rPr>
                <w:rFonts w:ascii="Arial" w:hAnsi="Arial" w:cs="Arial"/>
                <w:b/>
                <w:sz w:val="9"/>
                <w:szCs w:val="9"/>
              </w:rPr>
            </w:pPr>
          </w:p>
        </w:tc>
        <w:tc>
          <w:tcPr>
            <w:tcW w:w="164" w:type="pct"/>
            <w:vMerge/>
            <w:shd w:val="clear" w:color="auto" w:fill="auto"/>
            <w:vAlign w:val="center"/>
          </w:tcPr>
          <w:p w14:paraId="39325C9B" w14:textId="77777777" w:rsidR="00CC1FE8" w:rsidRPr="00B60D3A" w:rsidRDefault="00CC1FE8" w:rsidP="001F47F6">
            <w:pPr>
              <w:spacing w:before="120"/>
              <w:jc w:val="center"/>
              <w:rPr>
                <w:rFonts w:ascii="Arial" w:hAnsi="Arial" w:cs="Arial"/>
                <w:b/>
                <w:sz w:val="9"/>
                <w:szCs w:val="9"/>
              </w:rPr>
            </w:pPr>
          </w:p>
        </w:tc>
        <w:tc>
          <w:tcPr>
            <w:tcW w:w="174" w:type="pct"/>
            <w:vMerge/>
            <w:shd w:val="clear" w:color="auto" w:fill="auto"/>
            <w:vAlign w:val="center"/>
          </w:tcPr>
          <w:p w14:paraId="5C1787CA"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0DC1364A" w14:textId="77777777" w:rsidR="00CC1FE8" w:rsidRPr="00B60D3A" w:rsidRDefault="00CC1FE8" w:rsidP="001F47F6">
            <w:pPr>
              <w:spacing w:before="120"/>
              <w:jc w:val="center"/>
              <w:rPr>
                <w:rFonts w:ascii="Arial" w:hAnsi="Arial" w:cs="Arial"/>
                <w:b/>
                <w:sz w:val="9"/>
                <w:szCs w:val="9"/>
              </w:rPr>
            </w:pPr>
          </w:p>
        </w:tc>
        <w:tc>
          <w:tcPr>
            <w:tcW w:w="165" w:type="pct"/>
            <w:vMerge/>
            <w:shd w:val="clear" w:color="auto" w:fill="auto"/>
            <w:vAlign w:val="center"/>
          </w:tcPr>
          <w:p w14:paraId="484C698F" w14:textId="77777777" w:rsidR="00CC1FE8" w:rsidRPr="00B60D3A" w:rsidRDefault="00CC1FE8" w:rsidP="001F47F6">
            <w:pPr>
              <w:spacing w:before="120"/>
              <w:jc w:val="center"/>
              <w:rPr>
                <w:rFonts w:ascii="Arial" w:hAnsi="Arial" w:cs="Arial"/>
                <w:b/>
                <w:sz w:val="9"/>
                <w:szCs w:val="9"/>
              </w:rPr>
            </w:pPr>
          </w:p>
        </w:tc>
        <w:tc>
          <w:tcPr>
            <w:tcW w:w="138" w:type="pct"/>
            <w:vMerge/>
            <w:shd w:val="clear" w:color="auto" w:fill="auto"/>
            <w:vAlign w:val="center"/>
          </w:tcPr>
          <w:p w14:paraId="367A6107"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0FE9075D" w14:textId="77777777" w:rsidR="00CC1FE8" w:rsidRPr="00B60D3A" w:rsidRDefault="00CC1FE8" w:rsidP="001F47F6">
            <w:pPr>
              <w:spacing w:before="120"/>
              <w:jc w:val="center"/>
              <w:rPr>
                <w:rFonts w:ascii="Arial" w:hAnsi="Arial" w:cs="Arial"/>
                <w:b/>
                <w:sz w:val="9"/>
                <w:szCs w:val="9"/>
              </w:rPr>
            </w:pPr>
          </w:p>
        </w:tc>
        <w:tc>
          <w:tcPr>
            <w:tcW w:w="174" w:type="pct"/>
            <w:vMerge/>
            <w:shd w:val="clear" w:color="auto" w:fill="auto"/>
            <w:vAlign w:val="center"/>
          </w:tcPr>
          <w:p w14:paraId="79CC28A3" w14:textId="77777777" w:rsidR="00CC1FE8" w:rsidRPr="00B60D3A" w:rsidRDefault="00CC1FE8" w:rsidP="001F47F6">
            <w:pPr>
              <w:spacing w:before="120"/>
              <w:jc w:val="center"/>
              <w:rPr>
                <w:rFonts w:ascii="Arial" w:hAnsi="Arial" w:cs="Arial"/>
                <w:b/>
                <w:sz w:val="9"/>
                <w:szCs w:val="9"/>
              </w:rPr>
            </w:pPr>
          </w:p>
        </w:tc>
        <w:tc>
          <w:tcPr>
            <w:tcW w:w="147" w:type="pct"/>
            <w:shd w:val="clear" w:color="auto" w:fill="auto"/>
            <w:vAlign w:val="center"/>
          </w:tcPr>
          <w:p w14:paraId="283FFBB7"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shd w:val="clear" w:color="auto" w:fill="auto"/>
            <w:vAlign w:val="center"/>
          </w:tcPr>
          <w:p w14:paraId="39A850C1"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c>
          <w:tcPr>
            <w:tcW w:w="164" w:type="pct"/>
            <w:shd w:val="clear" w:color="auto" w:fill="auto"/>
            <w:vAlign w:val="center"/>
          </w:tcPr>
          <w:p w14:paraId="092EDB93"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đoàn được tiếp</w:t>
            </w:r>
          </w:p>
        </w:tc>
        <w:tc>
          <w:tcPr>
            <w:tcW w:w="174" w:type="pct"/>
            <w:shd w:val="clear" w:color="auto" w:fill="auto"/>
            <w:vAlign w:val="center"/>
          </w:tcPr>
          <w:p w14:paraId="65AA599C"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147" w:type="pct"/>
            <w:shd w:val="clear" w:color="auto" w:fill="auto"/>
            <w:vAlign w:val="center"/>
          </w:tcPr>
          <w:p w14:paraId="533CB340"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shd w:val="clear" w:color="auto" w:fill="auto"/>
            <w:vAlign w:val="center"/>
          </w:tcPr>
          <w:p w14:paraId="5AB58892"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c>
          <w:tcPr>
            <w:tcW w:w="138" w:type="pct"/>
            <w:vMerge/>
            <w:shd w:val="clear" w:color="auto" w:fill="auto"/>
            <w:vAlign w:val="center"/>
          </w:tcPr>
          <w:p w14:paraId="01453F94" w14:textId="77777777" w:rsidR="00CC1FE8" w:rsidRPr="00B60D3A" w:rsidRDefault="00CC1FE8" w:rsidP="001F47F6">
            <w:pPr>
              <w:spacing w:before="120"/>
              <w:jc w:val="center"/>
              <w:rPr>
                <w:rFonts w:ascii="Arial" w:hAnsi="Arial" w:cs="Arial"/>
                <w:b/>
                <w:sz w:val="9"/>
                <w:szCs w:val="9"/>
              </w:rPr>
            </w:pPr>
          </w:p>
        </w:tc>
        <w:tc>
          <w:tcPr>
            <w:tcW w:w="147" w:type="pct"/>
            <w:vMerge/>
            <w:shd w:val="clear" w:color="auto" w:fill="auto"/>
            <w:vAlign w:val="center"/>
          </w:tcPr>
          <w:p w14:paraId="58A4D1E1" w14:textId="77777777" w:rsidR="00CC1FE8" w:rsidRPr="00B60D3A" w:rsidRDefault="00CC1FE8" w:rsidP="001F47F6">
            <w:pPr>
              <w:spacing w:before="120"/>
              <w:jc w:val="center"/>
              <w:rPr>
                <w:rFonts w:ascii="Arial" w:hAnsi="Arial" w:cs="Arial"/>
                <w:b/>
                <w:sz w:val="9"/>
                <w:szCs w:val="9"/>
              </w:rPr>
            </w:pPr>
          </w:p>
        </w:tc>
        <w:tc>
          <w:tcPr>
            <w:tcW w:w="174" w:type="pct"/>
            <w:vMerge/>
            <w:shd w:val="clear" w:color="auto" w:fill="auto"/>
            <w:vAlign w:val="center"/>
          </w:tcPr>
          <w:p w14:paraId="461478A9" w14:textId="77777777" w:rsidR="00CC1FE8" w:rsidRPr="00B60D3A" w:rsidRDefault="00CC1FE8" w:rsidP="001F47F6">
            <w:pPr>
              <w:spacing w:before="120"/>
              <w:jc w:val="center"/>
              <w:rPr>
                <w:rFonts w:ascii="Arial" w:hAnsi="Arial" w:cs="Arial"/>
                <w:b/>
                <w:sz w:val="9"/>
                <w:szCs w:val="9"/>
              </w:rPr>
            </w:pPr>
          </w:p>
        </w:tc>
        <w:tc>
          <w:tcPr>
            <w:tcW w:w="147" w:type="pct"/>
            <w:shd w:val="clear" w:color="auto" w:fill="auto"/>
            <w:vAlign w:val="center"/>
          </w:tcPr>
          <w:p w14:paraId="1A65BB1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shd w:val="clear" w:color="auto" w:fill="auto"/>
            <w:vAlign w:val="center"/>
          </w:tcPr>
          <w:p w14:paraId="4BC851ED"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c>
          <w:tcPr>
            <w:tcW w:w="164" w:type="pct"/>
            <w:shd w:val="clear" w:color="auto" w:fill="auto"/>
            <w:vAlign w:val="center"/>
          </w:tcPr>
          <w:p w14:paraId="5EFBDDBE"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đoàn được tiếp</w:t>
            </w:r>
          </w:p>
        </w:tc>
        <w:tc>
          <w:tcPr>
            <w:tcW w:w="174" w:type="pct"/>
            <w:shd w:val="clear" w:color="auto" w:fill="auto"/>
            <w:vAlign w:val="center"/>
          </w:tcPr>
          <w:p w14:paraId="7F76AA65"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Số người được tiếp</w:t>
            </w:r>
          </w:p>
        </w:tc>
        <w:tc>
          <w:tcPr>
            <w:tcW w:w="147" w:type="pct"/>
            <w:shd w:val="clear" w:color="auto" w:fill="auto"/>
            <w:vAlign w:val="center"/>
          </w:tcPr>
          <w:p w14:paraId="0673E5D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lần đầu</w:t>
            </w:r>
          </w:p>
        </w:tc>
        <w:tc>
          <w:tcPr>
            <w:tcW w:w="165" w:type="pct"/>
            <w:shd w:val="clear" w:color="auto" w:fill="auto"/>
            <w:vAlign w:val="center"/>
          </w:tcPr>
          <w:p w14:paraId="2746552F" w14:textId="77777777" w:rsidR="00CC1FE8" w:rsidRPr="00B60D3A" w:rsidRDefault="00CC1FE8" w:rsidP="001F47F6">
            <w:pPr>
              <w:spacing w:before="120"/>
              <w:jc w:val="center"/>
              <w:rPr>
                <w:rFonts w:ascii="Arial" w:hAnsi="Arial" w:cs="Arial"/>
                <w:b/>
                <w:sz w:val="9"/>
                <w:szCs w:val="9"/>
              </w:rPr>
            </w:pPr>
            <w:r w:rsidRPr="00B60D3A">
              <w:rPr>
                <w:rFonts w:ascii="Arial" w:hAnsi="Arial" w:cs="Arial"/>
                <w:b/>
                <w:sz w:val="9"/>
                <w:szCs w:val="9"/>
              </w:rPr>
              <w:t>Tiếp nhiều lần</w:t>
            </w:r>
          </w:p>
        </w:tc>
      </w:tr>
      <w:tr w:rsidR="00B60D3A" w:rsidRPr="00B60D3A" w14:paraId="2C32AC68" w14:textId="77777777" w:rsidTr="00D449F5">
        <w:tc>
          <w:tcPr>
            <w:tcW w:w="159" w:type="pct"/>
            <w:shd w:val="clear" w:color="auto" w:fill="auto"/>
            <w:vAlign w:val="center"/>
          </w:tcPr>
          <w:p w14:paraId="10E2AEB6"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MS</w:t>
            </w:r>
          </w:p>
        </w:tc>
        <w:tc>
          <w:tcPr>
            <w:tcW w:w="240" w:type="pct"/>
            <w:shd w:val="clear" w:color="auto" w:fill="auto"/>
            <w:vAlign w:val="center"/>
          </w:tcPr>
          <w:p w14:paraId="63554073"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1=4+13+22</w:t>
            </w:r>
          </w:p>
        </w:tc>
        <w:tc>
          <w:tcPr>
            <w:tcW w:w="240" w:type="pct"/>
            <w:shd w:val="clear" w:color="auto" w:fill="auto"/>
            <w:vAlign w:val="center"/>
          </w:tcPr>
          <w:p w14:paraId="58966ECB"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2=5+14+23</w:t>
            </w:r>
          </w:p>
        </w:tc>
        <w:tc>
          <w:tcPr>
            <w:tcW w:w="240" w:type="pct"/>
            <w:shd w:val="clear" w:color="auto" w:fill="auto"/>
            <w:vAlign w:val="bottom"/>
          </w:tcPr>
          <w:p w14:paraId="1E25349F"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3=6+7+15+</w:t>
            </w:r>
            <w:r w:rsidR="00E431BF" w:rsidRPr="00B60D3A">
              <w:rPr>
                <w:rFonts w:ascii="Arial" w:hAnsi="Arial" w:cs="Arial"/>
                <w:sz w:val="9"/>
                <w:szCs w:val="9"/>
                <w:lang w:val="en-US"/>
              </w:rPr>
              <w:t xml:space="preserve"> </w:t>
            </w:r>
            <w:r w:rsidRPr="00B60D3A">
              <w:rPr>
                <w:rFonts w:ascii="Arial" w:hAnsi="Arial" w:cs="Arial"/>
                <w:sz w:val="9"/>
                <w:szCs w:val="9"/>
              </w:rPr>
              <w:t>16+24+25</w:t>
            </w:r>
          </w:p>
        </w:tc>
        <w:tc>
          <w:tcPr>
            <w:tcW w:w="147" w:type="pct"/>
            <w:shd w:val="clear" w:color="auto" w:fill="auto"/>
            <w:vAlign w:val="center"/>
          </w:tcPr>
          <w:p w14:paraId="14606732"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4</w:t>
            </w:r>
          </w:p>
        </w:tc>
        <w:tc>
          <w:tcPr>
            <w:tcW w:w="174" w:type="pct"/>
            <w:shd w:val="clear" w:color="auto" w:fill="auto"/>
            <w:vAlign w:val="center"/>
          </w:tcPr>
          <w:p w14:paraId="51639BD1"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5</w:t>
            </w:r>
          </w:p>
        </w:tc>
        <w:tc>
          <w:tcPr>
            <w:tcW w:w="147" w:type="pct"/>
            <w:shd w:val="clear" w:color="auto" w:fill="auto"/>
            <w:vAlign w:val="center"/>
          </w:tcPr>
          <w:p w14:paraId="755D72AB"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6</w:t>
            </w:r>
          </w:p>
        </w:tc>
        <w:tc>
          <w:tcPr>
            <w:tcW w:w="165" w:type="pct"/>
            <w:shd w:val="clear" w:color="auto" w:fill="auto"/>
            <w:vAlign w:val="center"/>
          </w:tcPr>
          <w:p w14:paraId="1D0510D8"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7</w:t>
            </w:r>
          </w:p>
        </w:tc>
        <w:tc>
          <w:tcPr>
            <w:tcW w:w="164" w:type="pct"/>
            <w:shd w:val="clear" w:color="auto" w:fill="auto"/>
            <w:vAlign w:val="center"/>
          </w:tcPr>
          <w:p w14:paraId="6663F8B8"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8</w:t>
            </w:r>
          </w:p>
        </w:tc>
        <w:tc>
          <w:tcPr>
            <w:tcW w:w="174" w:type="pct"/>
            <w:shd w:val="clear" w:color="auto" w:fill="auto"/>
            <w:vAlign w:val="center"/>
          </w:tcPr>
          <w:p w14:paraId="2449AB46"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9</w:t>
            </w:r>
          </w:p>
        </w:tc>
        <w:tc>
          <w:tcPr>
            <w:tcW w:w="147" w:type="pct"/>
            <w:shd w:val="clear" w:color="auto" w:fill="auto"/>
            <w:vAlign w:val="center"/>
          </w:tcPr>
          <w:p w14:paraId="393C5CA5"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10</w:t>
            </w:r>
          </w:p>
        </w:tc>
        <w:tc>
          <w:tcPr>
            <w:tcW w:w="165" w:type="pct"/>
            <w:shd w:val="clear" w:color="auto" w:fill="auto"/>
            <w:vAlign w:val="center"/>
          </w:tcPr>
          <w:p w14:paraId="5BBAF2F7"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11</w:t>
            </w:r>
          </w:p>
        </w:tc>
        <w:tc>
          <w:tcPr>
            <w:tcW w:w="138" w:type="pct"/>
            <w:shd w:val="clear" w:color="auto" w:fill="auto"/>
            <w:vAlign w:val="center"/>
          </w:tcPr>
          <w:p w14:paraId="2E07E372"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12</w:t>
            </w:r>
          </w:p>
        </w:tc>
        <w:tc>
          <w:tcPr>
            <w:tcW w:w="147" w:type="pct"/>
            <w:shd w:val="clear" w:color="auto" w:fill="auto"/>
            <w:vAlign w:val="center"/>
          </w:tcPr>
          <w:p w14:paraId="7FAD4D99"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13</w:t>
            </w:r>
          </w:p>
        </w:tc>
        <w:tc>
          <w:tcPr>
            <w:tcW w:w="174" w:type="pct"/>
            <w:shd w:val="clear" w:color="auto" w:fill="auto"/>
            <w:vAlign w:val="center"/>
          </w:tcPr>
          <w:p w14:paraId="3686E7D6"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14</w:t>
            </w:r>
          </w:p>
        </w:tc>
        <w:tc>
          <w:tcPr>
            <w:tcW w:w="147" w:type="pct"/>
            <w:shd w:val="clear" w:color="auto" w:fill="auto"/>
            <w:vAlign w:val="center"/>
          </w:tcPr>
          <w:p w14:paraId="7078BCF4"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15</w:t>
            </w:r>
          </w:p>
        </w:tc>
        <w:tc>
          <w:tcPr>
            <w:tcW w:w="165" w:type="pct"/>
            <w:shd w:val="clear" w:color="auto" w:fill="auto"/>
            <w:vAlign w:val="center"/>
          </w:tcPr>
          <w:p w14:paraId="62F5D007"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16</w:t>
            </w:r>
          </w:p>
        </w:tc>
        <w:tc>
          <w:tcPr>
            <w:tcW w:w="164" w:type="pct"/>
            <w:shd w:val="clear" w:color="auto" w:fill="auto"/>
            <w:vAlign w:val="center"/>
          </w:tcPr>
          <w:p w14:paraId="0B3A9242"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17</w:t>
            </w:r>
          </w:p>
        </w:tc>
        <w:tc>
          <w:tcPr>
            <w:tcW w:w="174" w:type="pct"/>
            <w:shd w:val="clear" w:color="auto" w:fill="auto"/>
            <w:vAlign w:val="center"/>
          </w:tcPr>
          <w:p w14:paraId="6109AF2A"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18</w:t>
            </w:r>
          </w:p>
        </w:tc>
        <w:tc>
          <w:tcPr>
            <w:tcW w:w="147" w:type="pct"/>
            <w:shd w:val="clear" w:color="auto" w:fill="auto"/>
            <w:vAlign w:val="center"/>
          </w:tcPr>
          <w:p w14:paraId="4B91B925"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19</w:t>
            </w:r>
          </w:p>
        </w:tc>
        <w:tc>
          <w:tcPr>
            <w:tcW w:w="165" w:type="pct"/>
            <w:shd w:val="clear" w:color="auto" w:fill="auto"/>
            <w:vAlign w:val="center"/>
          </w:tcPr>
          <w:p w14:paraId="3078A6F2"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20</w:t>
            </w:r>
          </w:p>
        </w:tc>
        <w:tc>
          <w:tcPr>
            <w:tcW w:w="138" w:type="pct"/>
            <w:shd w:val="clear" w:color="auto" w:fill="auto"/>
            <w:vAlign w:val="center"/>
          </w:tcPr>
          <w:p w14:paraId="1FA957F9"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21</w:t>
            </w:r>
          </w:p>
        </w:tc>
        <w:tc>
          <w:tcPr>
            <w:tcW w:w="147" w:type="pct"/>
            <w:shd w:val="clear" w:color="auto" w:fill="auto"/>
            <w:vAlign w:val="center"/>
          </w:tcPr>
          <w:p w14:paraId="3EA0BEED"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22</w:t>
            </w:r>
          </w:p>
        </w:tc>
        <w:tc>
          <w:tcPr>
            <w:tcW w:w="174" w:type="pct"/>
            <w:shd w:val="clear" w:color="auto" w:fill="auto"/>
            <w:vAlign w:val="center"/>
          </w:tcPr>
          <w:p w14:paraId="37C97146"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23</w:t>
            </w:r>
          </w:p>
        </w:tc>
        <w:tc>
          <w:tcPr>
            <w:tcW w:w="147" w:type="pct"/>
            <w:shd w:val="clear" w:color="auto" w:fill="auto"/>
            <w:vAlign w:val="center"/>
          </w:tcPr>
          <w:p w14:paraId="460B68D7"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24</w:t>
            </w:r>
          </w:p>
        </w:tc>
        <w:tc>
          <w:tcPr>
            <w:tcW w:w="165" w:type="pct"/>
            <w:shd w:val="clear" w:color="auto" w:fill="auto"/>
            <w:vAlign w:val="center"/>
          </w:tcPr>
          <w:p w14:paraId="3EC1D4DA"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25</w:t>
            </w:r>
          </w:p>
        </w:tc>
        <w:tc>
          <w:tcPr>
            <w:tcW w:w="164" w:type="pct"/>
            <w:shd w:val="clear" w:color="auto" w:fill="auto"/>
            <w:vAlign w:val="center"/>
          </w:tcPr>
          <w:p w14:paraId="2D0F7362"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26</w:t>
            </w:r>
          </w:p>
        </w:tc>
        <w:tc>
          <w:tcPr>
            <w:tcW w:w="174" w:type="pct"/>
            <w:shd w:val="clear" w:color="auto" w:fill="auto"/>
            <w:vAlign w:val="center"/>
          </w:tcPr>
          <w:p w14:paraId="44CA3551"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27</w:t>
            </w:r>
          </w:p>
        </w:tc>
        <w:tc>
          <w:tcPr>
            <w:tcW w:w="147" w:type="pct"/>
            <w:shd w:val="clear" w:color="auto" w:fill="auto"/>
            <w:vAlign w:val="center"/>
          </w:tcPr>
          <w:p w14:paraId="1C6C3F8B"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28</w:t>
            </w:r>
          </w:p>
        </w:tc>
        <w:tc>
          <w:tcPr>
            <w:tcW w:w="165" w:type="pct"/>
            <w:shd w:val="clear" w:color="auto" w:fill="auto"/>
            <w:vAlign w:val="center"/>
          </w:tcPr>
          <w:p w14:paraId="7FCE662C" w14:textId="77777777" w:rsidR="00CC1FE8" w:rsidRPr="00B60D3A" w:rsidRDefault="00CC1FE8" w:rsidP="001F47F6">
            <w:pPr>
              <w:spacing w:before="120"/>
              <w:jc w:val="center"/>
              <w:rPr>
                <w:rFonts w:ascii="Arial" w:hAnsi="Arial" w:cs="Arial"/>
                <w:sz w:val="9"/>
                <w:szCs w:val="9"/>
              </w:rPr>
            </w:pPr>
            <w:r w:rsidRPr="00B60D3A">
              <w:rPr>
                <w:rFonts w:ascii="Arial" w:hAnsi="Arial" w:cs="Arial"/>
                <w:sz w:val="9"/>
                <w:szCs w:val="9"/>
              </w:rPr>
              <w:t>29</w:t>
            </w:r>
          </w:p>
        </w:tc>
      </w:tr>
    </w:tbl>
    <w:p w14:paraId="04CC8614" w14:textId="199466A3" w:rsidR="007107DE" w:rsidRPr="00AE48F8" w:rsidRDefault="007107DE" w:rsidP="001F47F6">
      <w:pPr>
        <w:spacing w:before="120"/>
        <w:rPr>
          <w:rFonts w:ascii="Arial" w:hAnsi="Arial" w:cs="Arial"/>
          <w:b/>
          <w:sz w:val="20"/>
          <w:lang w:val="en-US"/>
        </w:rPr>
      </w:pPr>
      <w:r w:rsidRPr="00F20461">
        <w:rPr>
          <w:rFonts w:ascii="Arial" w:hAnsi="Arial" w:cs="Arial"/>
          <w:b/>
          <w:sz w:val="20"/>
        </w:rPr>
        <w:t>30. Ghi chú:</w:t>
      </w:r>
    </w:p>
    <w:p w14:paraId="35406D1B" w14:textId="77777777" w:rsidR="007107DE" w:rsidRPr="00F20461" w:rsidRDefault="007107DE" w:rsidP="001F47F6">
      <w:pPr>
        <w:spacing w:before="120"/>
        <w:rPr>
          <w:rFonts w:ascii="Arial" w:hAnsi="Arial" w:cs="Arial"/>
          <w:b/>
          <w:i/>
          <w:sz w:val="20"/>
        </w:rPr>
      </w:pPr>
      <w:r w:rsidRPr="00F20461">
        <w:rPr>
          <w:rFonts w:ascii="Arial" w:hAnsi="Arial" w:cs="Arial"/>
          <w:b/>
          <w:i/>
          <w:sz w:val="20"/>
        </w:rPr>
        <w:t>Hướng dẫn cách ghi biểu</w:t>
      </w:r>
    </w:p>
    <w:p w14:paraId="03A6755C" w14:textId="77777777" w:rsidR="007107DE" w:rsidRPr="006A0AB2" w:rsidRDefault="007107DE" w:rsidP="001F47F6">
      <w:pPr>
        <w:spacing w:before="120"/>
        <w:rPr>
          <w:rFonts w:ascii="Arial" w:hAnsi="Arial" w:cs="Arial"/>
          <w:sz w:val="20"/>
        </w:rPr>
      </w:pPr>
      <w:r w:rsidRPr="006A0AB2">
        <w:rPr>
          <w:rFonts w:ascii="Arial" w:hAnsi="Arial" w:cs="Arial"/>
          <w:sz w:val="20"/>
        </w:rPr>
        <w:t>- Đây là Biểu tổng hợp kết quả chung về tiếp công dân qua công tác tiếp dân thường xuyên, định kỳ và đột xuất của thủ trưởng</w:t>
      </w:r>
    </w:p>
    <w:p w14:paraId="23F10804" w14:textId="77777777" w:rsidR="007107DE" w:rsidRPr="006A0AB2" w:rsidRDefault="007107DE" w:rsidP="001F47F6">
      <w:pPr>
        <w:spacing w:before="120"/>
        <w:rPr>
          <w:rFonts w:ascii="Arial" w:hAnsi="Arial" w:cs="Arial"/>
          <w:sz w:val="20"/>
        </w:rPr>
      </w:pPr>
      <w:r w:rsidRPr="006A0AB2">
        <w:rPr>
          <w:rFonts w:ascii="Arial" w:hAnsi="Arial" w:cs="Arial"/>
          <w:sz w:val="20"/>
        </w:rPr>
        <w:t>- Cột "Đơn vị" để ghi tên các đơn vị trực thuộc</w:t>
      </w:r>
    </w:p>
    <w:p w14:paraId="70CD40C4" w14:textId="77777777" w:rsidR="007107DE" w:rsidRPr="006A0AB2" w:rsidRDefault="007107DE" w:rsidP="001F47F6">
      <w:pPr>
        <w:spacing w:before="120"/>
        <w:rPr>
          <w:rFonts w:ascii="Arial" w:hAnsi="Arial" w:cs="Arial"/>
          <w:sz w:val="20"/>
        </w:rPr>
      </w:pPr>
      <w:r w:rsidRPr="006A0AB2">
        <w:rPr>
          <w:rFonts w:ascii="Arial" w:hAnsi="Arial" w:cs="Arial"/>
          <w:sz w:val="20"/>
        </w:rPr>
        <w:t>- Cột (1) = (4) + (13) + (22) là Tổng số lượt tiếp, gồm số lượt tiếp thường xuyên và số lượt tiếp của thủ trưởng (trực tiếp hoặc ủy quyền tiếp)</w:t>
      </w:r>
    </w:p>
    <w:p w14:paraId="0D3A8BB4" w14:textId="77777777" w:rsidR="007107DE" w:rsidRPr="006A0AB2" w:rsidRDefault="007107DE" w:rsidP="001F47F6">
      <w:pPr>
        <w:spacing w:before="120"/>
        <w:rPr>
          <w:rFonts w:ascii="Arial" w:hAnsi="Arial" w:cs="Arial"/>
          <w:sz w:val="20"/>
        </w:rPr>
      </w:pPr>
      <w:r w:rsidRPr="006A0AB2">
        <w:rPr>
          <w:rFonts w:ascii="Arial" w:hAnsi="Arial" w:cs="Arial"/>
          <w:sz w:val="20"/>
        </w:rPr>
        <w:t>- Cột (2) = (5) + (14) + (23) là Tổng số người được tiếp, bao gồm tiếp thường xuyên và tiếp của thủ trưởng (trực tiếp hoặc ủy quyền tiếp)</w:t>
      </w:r>
    </w:p>
    <w:p w14:paraId="1A0E2C78" w14:textId="77777777" w:rsidR="007107DE" w:rsidRPr="006A0AB2" w:rsidRDefault="007107DE" w:rsidP="001F47F6">
      <w:pPr>
        <w:spacing w:before="120"/>
        <w:rPr>
          <w:rFonts w:ascii="Arial" w:hAnsi="Arial" w:cs="Arial"/>
          <w:sz w:val="20"/>
        </w:rPr>
      </w:pPr>
      <w:r w:rsidRPr="006A0AB2">
        <w:rPr>
          <w:rFonts w:ascii="Arial" w:hAnsi="Arial" w:cs="Arial"/>
          <w:sz w:val="20"/>
        </w:rPr>
        <w:t>- Cột (3) = (6) + (7) + (15) + (16) + (24) + (25): là Tổng số vụ việc tiếp, gồm số vụ việc tiếp thường xuyên và số vụ việc thủ trưởng tiếp (trực tiếp hoặc ủy quyền tiếp)</w:t>
      </w:r>
    </w:p>
    <w:p w14:paraId="2CCCB44A" w14:textId="77777777" w:rsidR="007107DE" w:rsidRPr="006A0AB2" w:rsidRDefault="007107DE" w:rsidP="001F47F6">
      <w:pPr>
        <w:spacing w:before="120"/>
        <w:rPr>
          <w:rFonts w:ascii="Arial" w:hAnsi="Arial" w:cs="Arial"/>
          <w:sz w:val="20"/>
        </w:rPr>
      </w:pPr>
      <w:r w:rsidRPr="006A0AB2">
        <w:rPr>
          <w:rFonts w:ascii="Arial" w:hAnsi="Arial" w:cs="Arial"/>
          <w:sz w:val="20"/>
        </w:rPr>
        <w:t>- Vụ việc tiếp nhiều lần là vụ việc tiếp từ hai lần trở lên: các Cột (7), (11), (16), (20), (25), (29)</w:t>
      </w:r>
    </w:p>
    <w:p w14:paraId="442D334E" w14:textId="77777777" w:rsidR="007107DE" w:rsidRPr="006A0AB2" w:rsidRDefault="007107DE" w:rsidP="001F47F6">
      <w:pPr>
        <w:spacing w:before="120"/>
        <w:rPr>
          <w:rFonts w:ascii="Arial" w:hAnsi="Arial" w:cs="Arial"/>
          <w:sz w:val="20"/>
        </w:rPr>
      </w:pPr>
      <w:r w:rsidRPr="006A0AB2">
        <w:rPr>
          <w:rFonts w:ascii="Arial" w:hAnsi="Arial" w:cs="Arial"/>
          <w:sz w:val="20"/>
        </w:rPr>
        <w:t>- Đoàn đông người là đoàn có từ 5 người trở lên</w:t>
      </w:r>
    </w:p>
    <w:p w14:paraId="15160890" w14:textId="77777777" w:rsidR="007107DE" w:rsidRPr="006A0AB2" w:rsidRDefault="007107DE" w:rsidP="001F47F6">
      <w:pPr>
        <w:spacing w:before="120"/>
        <w:rPr>
          <w:rFonts w:ascii="Arial" w:hAnsi="Arial" w:cs="Arial"/>
          <w:sz w:val="20"/>
        </w:rPr>
      </w:pPr>
      <w:r w:rsidRPr="006A0AB2">
        <w:rPr>
          <w:rFonts w:ascii="Arial" w:hAnsi="Arial" w:cs="Arial"/>
          <w:sz w:val="20"/>
        </w:rPr>
        <w:t>- Đối với vụ việc tiếp công dân thường xuyên có thủ trưởng tiếp thì chỉ nhập số liệu 1 lần vào mục thủ trưởng tiếp</w:t>
      </w:r>
    </w:p>
    <w:p w14:paraId="09532BE5" w14:textId="77777777" w:rsidR="007107DE" w:rsidRPr="006A0AB2" w:rsidRDefault="007107DE" w:rsidP="001F47F6">
      <w:pPr>
        <w:spacing w:before="120"/>
        <w:rPr>
          <w:rFonts w:ascii="Arial" w:hAnsi="Arial" w:cs="Arial"/>
          <w:sz w:val="20"/>
        </w:rPr>
      </w:pPr>
      <w:r w:rsidRPr="006A0AB2">
        <w:rPr>
          <w:rFonts w:ascii="Arial" w:hAnsi="Arial" w:cs="Arial"/>
          <w:sz w:val="20"/>
        </w:rPr>
        <w:t>- Cột (6): Số vụ việc tiếp lần đầu thông qua hoạt động tiếp công dân thường xuyên, bao gồm cả số vụ việc tiếp lần đầu đối với đoàn đông người (cột 10).</w:t>
      </w:r>
    </w:p>
    <w:p w14:paraId="56C7B0C7" w14:textId="77777777" w:rsidR="007107DE" w:rsidRPr="006A0AB2" w:rsidRDefault="007107DE" w:rsidP="001F47F6">
      <w:pPr>
        <w:spacing w:before="120"/>
        <w:rPr>
          <w:rFonts w:ascii="Arial" w:hAnsi="Arial" w:cs="Arial"/>
          <w:sz w:val="20"/>
        </w:rPr>
      </w:pPr>
      <w:r w:rsidRPr="006A0AB2">
        <w:rPr>
          <w:rFonts w:ascii="Arial" w:hAnsi="Arial" w:cs="Arial"/>
          <w:sz w:val="20"/>
        </w:rPr>
        <w:t>- Cột (7): Số vụ</w:t>
      </w:r>
      <w:r>
        <w:rPr>
          <w:rFonts w:ascii="Arial" w:hAnsi="Arial" w:cs="Arial"/>
          <w:sz w:val="20"/>
        </w:rPr>
        <w:t xml:space="preserve"> </w:t>
      </w:r>
      <w:r w:rsidRPr="006A0AB2">
        <w:rPr>
          <w:rFonts w:ascii="Arial" w:hAnsi="Arial" w:cs="Arial"/>
          <w:sz w:val="20"/>
        </w:rPr>
        <w:t>việc tiếp từ lần thứ hai trở lên thông qua hoạt động tiếp công dân thường xuyên, bao gồm cả số vụ việc tiếp nhiều lần đối với đoàn đông người (cột 11).</w:t>
      </w:r>
    </w:p>
    <w:p w14:paraId="45D5B229" w14:textId="77777777" w:rsidR="007107DE" w:rsidRPr="006A0AB2" w:rsidRDefault="007107DE" w:rsidP="001F47F6">
      <w:pPr>
        <w:spacing w:before="120"/>
        <w:rPr>
          <w:rFonts w:ascii="Arial" w:hAnsi="Arial" w:cs="Arial"/>
          <w:sz w:val="20"/>
        </w:rPr>
      </w:pPr>
      <w:r w:rsidRPr="006A0AB2">
        <w:rPr>
          <w:rFonts w:ascii="Arial" w:hAnsi="Arial" w:cs="Arial"/>
          <w:sz w:val="20"/>
        </w:rPr>
        <w:lastRenderedPageBreak/>
        <w:t>- Tổng số đoàn đông người được tiếp = Cột (8) + (17) + (26)</w:t>
      </w:r>
    </w:p>
    <w:p w14:paraId="3A99538B" w14:textId="088ADB6F" w:rsidR="005747CD" w:rsidRDefault="007107DE" w:rsidP="0064190A">
      <w:pPr>
        <w:spacing w:before="120"/>
        <w:rPr>
          <w:rFonts w:ascii="Arial" w:hAnsi="Arial" w:cs="Arial"/>
          <w:sz w:val="20"/>
        </w:rPr>
      </w:pPr>
      <w:r w:rsidRPr="006A0AB2">
        <w:rPr>
          <w:rFonts w:ascii="Arial" w:hAnsi="Arial" w:cs="Arial"/>
          <w:sz w:val="20"/>
        </w:rPr>
        <w:t>- Nội dung ghi chú viết vào dòng 30 (nếu có)</w:t>
      </w:r>
    </w:p>
    <w:p w14:paraId="2726CCDF" w14:textId="77777777" w:rsidR="007F47F6" w:rsidRPr="006A0AB2" w:rsidRDefault="007F47F6" w:rsidP="001F47F6">
      <w:pPr>
        <w:spacing w:before="120"/>
        <w:rPr>
          <w:rFonts w:ascii="Arial" w:hAnsi="Arial" w:cs="Arial"/>
          <w:sz w:val="20"/>
        </w:rPr>
      </w:pPr>
    </w:p>
    <w:sectPr w:rsidR="007F47F6" w:rsidRPr="006A0AB2" w:rsidSect="00B60D3A">
      <w:pgSz w:w="15840" w:h="12240" w:orient="landscape"/>
      <w:pgMar w:top="1800" w:right="1440" w:bottom="1800" w:left="1440" w:header="0" w:footer="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2659A" w14:textId="77777777" w:rsidR="002460C7" w:rsidRDefault="002460C7">
      <w:r>
        <w:separator/>
      </w:r>
    </w:p>
  </w:endnote>
  <w:endnote w:type="continuationSeparator" w:id="0">
    <w:p w14:paraId="313A529C" w14:textId="77777777" w:rsidR="002460C7" w:rsidRDefault="00246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7ACC" w14:textId="77777777" w:rsidR="002460C7" w:rsidRDefault="002460C7">
      <w:r>
        <w:separator/>
      </w:r>
    </w:p>
  </w:footnote>
  <w:footnote w:type="continuationSeparator" w:id="0">
    <w:p w14:paraId="3160BA5D" w14:textId="77777777" w:rsidR="002460C7" w:rsidRDefault="00246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15:restartNumberingAfterBreak="0">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3" w15:restartNumberingAfterBreak="0">
    <w:nsid w:val="00000057"/>
    <w:multiLevelType w:val="multilevel"/>
    <w:tmpl w:val="0000005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4" w15:restartNumberingAfterBreak="0">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6" w15:restartNumberingAfterBreak="0">
    <w:nsid w:val="0000005D"/>
    <w:multiLevelType w:val="multilevel"/>
    <w:tmpl w:val="0000005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47" w15:restartNumberingAfterBreak="0">
    <w:nsid w:val="0000005F"/>
    <w:multiLevelType w:val="multilevel"/>
    <w:tmpl w:val="0000005E"/>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num w:numId="1" w16cid:durableId="1356885938">
    <w:abstractNumId w:val="0"/>
  </w:num>
  <w:num w:numId="2" w16cid:durableId="1244486057">
    <w:abstractNumId w:val="1"/>
  </w:num>
  <w:num w:numId="3" w16cid:durableId="1796825380">
    <w:abstractNumId w:val="2"/>
  </w:num>
  <w:num w:numId="4" w16cid:durableId="1900290205">
    <w:abstractNumId w:val="3"/>
  </w:num>
  <w:num w:numId="5" w16cid:durableId="1282687955">
    <w:abstractNumId w:val="4"/>
  </w:num>
  <w:num w:numId="6" w16cid:durableId="1183202445">
    <w:abstractNumId w:val="5"/>
  </w:num>
  <w:num w:numId="7" w16cid:durableId="597450501">
    <w:abstractNumId w:val="6"/>
  </w:num>
  <w:num w:numId="8" w16cid:durableId="138230810">
    <w:abstractNumId w:val="7"/>
  </w:num>
  <w:num w:numId="9" w16cid:durableId="1638415174">
    <w:abstractNumId w:val="8"/>
  </w:num>
  <w:num w:numId="10" w16cid:durableId="742095862">
    <w:abstractNumId w:val="9"/>
  </w:num>
  <w:num w:numId="11" w16cid:durableId="1364401008">
    <w:abstractNumId w:val="10"/>
  </w:num>
  <w:num w:numId="12" w16cid:durableId="1205287029">
    <w:abstractNumId w:val="11"/>
  </w:num>
  <w:num w:numId="13" w16cid:durableId="393816686">
    <w:abstractNumId w:val="12"/>
  </w:num>
  <w:num w:numId="14" w16cid:durableId="2117864125">
    <w:abstractNumId w:val="13"/>
  </w:num>
  <w:num w:numId="15" w16cid:durableId="426925588">
    <w:abstractNumId w:val="14"/>
  </w:num>
  <w:num w:numId="16" w16cid:durableId="2092654034">
    <w:abstractNumId w:val="15"/>
  </w:num>
  <w:num w:numId="17" w16cid:durableId="156001075">
    <w:abstractNumId w:val="16"/>
  </w:num>
  <w:num w:numId="18" w16cid:durableId="1696729373">
    <w:abstractNumId w:val="17"/>
  </w:num>
  <w:num w:numId="19" w16cid:durableId="1463499701">
    <w:abstractNumId w:val="18"/>
  </w:num>
  <w:num w:numId="20" w16cid:durableId="1409159455">
    <w:abstractNumId w:val="19"/>
  </w:num>
  <w:num w:numId="21" w16cid:durableId="193659587">
    <w:abstractNumId w:val="20"/>
  </w:num>
  <w:num w:numId="22" w16cid:durableId="700009189">
    <w:abstractNumId w:val="21"/>
  </w:num>
  <w:num w:numId="23" w16cid:durableId="35738982">
    <w:abstractNumId w:val="22"/>
  </w:num>
  <w:num w:numId="24" w16cid:durableId="1929000691">
    <w:abstractNumId w:val="23"/>
  </w:num>
  <w:num w:numId="25" w16cid:durableId="1272739548">
    <w:abstractNumId w:val="24"/>
  </w:num>
  <w:num w:numId="26" w16cid:durableId="408043295">
    <w:abstractNumId w:val="25"/>
  </w:num>
  <w:num w:numId="27" w16cid:durableId="1152256421">
    <w:abstractNumId w:val="26"/>
  </w:num>
  <w:num w:numId="28" w16cid:durableId="605964222">
    <w:abstractNumId w:val="27"/>
  </w:num>
  <w:num w:numId="29" w16cid:durableId="282613750">
    <w:abstractNumId w:val="28"/>
  </w:num>
  <w:num w:numId="30" w16cid:durableId="1247180988">
    <w:abstractNumId w:val="29"/>
  </w:num>
  <w:num w:numId="31" w16cid:durableId="655575167">
    <w:abstractNumId w:val="30"/>
  </w:num>
  <w:num w:numId="32" w16cid:durableId="1835948714">
    <w:abstractNumId w:val="31"/>
  </w:num>
  <w:num w:numId="33" w16cid:durableId="1988432013">
    <w:abstractNumId w:val="32"/>
  </w:num>
  <w:num w:numId="34" w16cid:durableId="658389757">
    <w:abstractNumId w:val="33"/>
  </w:num>
  <w:num w:numId="35" w16cid:durableId="1307317404">
    <w:abstractNumId w:val="34"/>
  </w:num>
  <w:num w:numId="36" w16cid:durableId="1739590170">
    <w:abstractNumId w:val="35"/>
  </w:num>
  <w:num w:numId="37" w16cid:durableId="1112826955">
    <w:abstractNumId w:val="36"/>
  </w:num>
  <w:num w:numId="38" w16cid:durableId="1499156176">
    <w:abstractNumId w:val="37"/>
  </w:num>
  <w:num w:numId="39" w16cid:durableId="1490829630">
    <w:abstractNumId w:val="38"/>
  </w:num>
  <w:num w:numId="40" w16cid:durableId="619385870">
    <w:abstractNumId w:val="39"/>
  </w:num>
  <w:num w:numId="41" w16cid:durableId="581720110">
    <w:abstractNumId w:val="40"/>
  </w:num>
  <w:num w:numId="42" w16cid:durableId="641155300">
    <w:abstractNumId w:val="41"/>
  </w:num>
  <w:num w:numId="43" w16cid:durableId="686249715">
    <w:abstractNumId w:val="42"/>
  </w:num>
  <w:num w:numId="44" w16cid:durableId="1837375249">
    <w:abstractNumId w:val="43"/>
  </w:num>
  <w:num w:numId="45" w16cid:durableId="140468248">
    <w:abstractNumId w:val="44"/>
  </w:num>
  <w:num w:numId="46" w16cid:durableId="1389187042">
    <w:abstractNumId w:val="45"/>
  </w:num>
  <w:num w:numId="47" w16cid:durableId="1665276800">
    <w:abstractNumId w:val="46"/>
  </w:num>
  <w:num w:numId="48" w16cid:durableId="93378259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DB"/>
    <w:rsid w:val="00011975"/>
    <w:rsid w:val="00032367"/>
    <w:rsid w:val="0005395C"/>
    <w:rsid w:val="00054AAD"/>
    <w:rsid w:val="00064C07"/>
    <w:rsid w:val="00070263"/>
    <w:rsid w:val="000A1689"/>
    <w:rsid w:val="000A5F8E"/>
    <w:rsid w:val="000A722A"/>
    <w:rsid w:val="000C20B0"/>
    <w:rsid w:val="000C5C35"/>
    <w:rsid w:val="000D2018"/>
    <w:rsid w:val="000D7201"/>
    <w:rsid w:val="000E42E9"/>
    <w:rsid w:val="000E6721"/>
    <w:rsid w:val="000E7D71"/>
    <w:rsid w:val="000F137C"/>
    <w:rsid w:val="000F1894"/>
    <w:rsid w:val="00100AD9"/>
    <w:rsid w:val="001032D4"/>
    <w:rsid w:val="00103D3F"/>
    <w:rsid w:val="001101AD"/>
    <w:rsid w:val="00131107"/>
    <w:rsid w:val="001317BE"/>
    <w:rsid w:val="00136BB1"/>
    <w:rsid w:val="00145FFB"/>
    <w:rsid w:val="00147856"/>
    <w:rsid w:val="00152A4E"/>
    <w:rsid w:val="00154D9A"/>
    <w:rsid w:val="00155496"/>
    <w:rsid w:val="00156B3B"/>
    <w:rsid w:val="001576C5"/>
    <w:rsid w:val="001622F4"/>
    <w:rsid w:val="001671C1"/>
    <w:rsid w:val="001721BA"/>
    <w:rsid w:val="00172286"/>
    <w:rsid w:val="00184646"/>
    <w:rsid w:val="00186D88"/>
    <w:rsid w:val="00187049"/>
    <w:rsid w:val="0018706B"/>
    <w:rsid w:val="00190604"/>
    <w:rsid w:val="001956ED"/>
    <w:rsid w:val="001A2D73"/>
    <w:rsid w:val="001B393D"/>
    <w:rsid w:val="001B4C4C"/>
    <w:rsid w:val="001C16E2"/>
    <w:rsid w:val="001C4F2D"/>
    <w:rsid w:val="001D3F7C"/>
    <w:rsid w:val="001D5EEB"/>
    <w:rsid w:val="001E06BA"/>
    <w:rsid w:val="001F0DA2"/>
    <w:rsid w:val="001F2711"/>
    <w:rsid w:val="001F3065"/>
    <w:rsid w:val="001F47F6"/>
    <w:rsid w:val="001F4FA2"/>
    <w:rsid w:val="001F7646"/>
    <w:rsid w:val="001F7708"/>
    <w:rsid w:val="0020396D"/>
    <w:rsid w:val="00206B68"/>
    <w:rsid w:val="00215541"/>
    <w:rsid w:val="002179A6"/>
    <w:rsid w:val="002223C8"/>
    <w:rsid w:val="00232C2A"/>
    <w:rsid w:val="00242A33"/>
    <w:rsid w:val="002437B0"/>
    <w:rsid w:val="002460C7"/>
    <w:rsid w:val="00255DB6"/>
    <w:rsid w:val="00265537"/>
    <w:rsid w:val="00275D6E"/>
    <w:rsid w:val="002774CF"/>
    <w:rsid w:val="00280098"/>
    <w:rsid w:val="002803AA"/>
    <w:rsid w:val="00295A9E"/>
    <w:rsid w:val="00296EA7"/>
    <w:rsid w:val="002A3FCE"/>
    <w:rsid w:val="002A6E67"/>
    <w:rsid w:val="002B0D07"/>
    <w:rsid w:val="002B491B"/>
    <w:rsid w:val="002B7533"/>
    <w:rsid w:val="002C144F"/>
    <w:rsid w:val="002C7E60"/>
    <w:rsid w:val="002D2909"/>
    <w:rsid w:val="002F4AA0"/>
    <w:rsid w:val="00306406"/>
    <w:rsid w:val="003079BC"/>
    <w:rsid w:val="0031014B"/>
    <w:rsid w:val="00313F49"/>
    <w:rsid w:val="00315691"/>
    <w:rsid w:val="0032238A"/>
    <w:rsid w:val="00325F3D"/>
    <w:rsid w:val="00330680"/>
    <w:rsid w:val="00330EF2"/>
    <w:rsid w:val="0034211E"/>
    <w:rsid w:val="0034299A"/>
    <w:rsid w:val="00377EDD"/>
    <w:rsid w:val="003974F7"/>
    <w:rsid w:val="003A6C7E"/>
    <w:rsid w:val="003A7169"/>
    <w:rsid w:val="003B1399"/>
    <w:rsid w:val="003D464A"/>
    <w:rsid w:val="003E42A3"/>
    <w:rsid w:val="003E764B"/>
    <w:rsid w:val="003F1A97"/>
    <w:rsid w:val="00402047"/>
    <w:rsid w:val="00404B1A"/>
    <w:rsid w:val="004101F4"/>
    <w:rsid w:val="00411947"/>
    <w:rsid w:val="004240A8"/>
    <w:rsid w:val="004664FF"/>
    <w:rsid w:val="00473026"/>
    <w:rsid w:val="004737B0"/>
    <w:rsid w:val="00476686"/>
    <w:rsid w:val="0048707F"/>
    <w:rsid w:val="00487219"/>
    <w:rsid w:val="004A6EE4"/>
    <w:rsid w:val="004B39DB"/>
    <w:rsid w:val="004B4D0A"/>
    <w:rsid w:val="004C1629"/>
    <w:rsid w:val="004C2C91"/>
    <w:rsid w:val="004C3BB6"/>
    <w:rsid w:val="004D5B45"/>
    <w:rsid w:val="004E7BC1"/>
    <w:rsid w:val="00504153"/>
    <w:rsid w:val="00510294"/>
    <w:rsid w:val="005108CC"/>
    <w:rsid w:val="005124C7"/>
    <w:rsid w:val="005145BE"/>
    <w:rsid w:val="00526935"/>
    <w:rsid w:val="005312B1"/>
    <w:rsid w:val="00531C0A"/>
    <w:rsid w:val="00533C78"/>
    <w:rsid w:val="00537FC1"/>
    <w:rsid w:val="00541250"/>
    <w:rsid w:val="005459BD"/>
    <w:rsid w:val="005623B4"/>
    <w:rsid w:val="00565621"/>
    <w:rsid w:val="005747CD"/>
    <w:rsid w:val="00577FF1"/>
    <w:rsid w:val="005832A0"/>
    <w:rsid w:val="0058762C"/>
    <w:rsid w:val="005942CE"/>
    <w:rsid w:val="00594B88"/>
    <w:rsid w:val="00595723"/>
    <w:rsid w:val="00597F80"/>
    <w:rsid w:val="005A47D1"/>
    <w:rsid w:val="005B3720"/>
    <w:rsid w:val="005C3209"/>
    <w:rsid w:val="005C59BA"/>
    <w:rsid w:val="005C5CA6"/>
    <w:rsid w:val="005D362C"/>
    <w:rsid w:val="005D4F87"/>
    <w:rsid w:val="005F0FEA"/>
    <w:rsid w:val="005F2771"/>
    <w:rsid w:val="005F5ADB"/>
    <w:rsid w:val="00600AB7"/>
    <w:rsid w:val="00601043"/>
    <w:rsid w:val="00601449"/>
    <w:rsid w:val="00611A8D"/>
    <w:rsid w:val="006201C3"/>
    <w:rsid w:val="00623AA1"/>
    <w:rsid w:val="00624117"/>
    <w:rsid w:val="00627E92"/>
    <w:rsid w:val="00635A3F"/>
    <w:rsid w:val="006367FA"/>
    <w:rsid w:val="0064190A"/>
    <w:rsid w:val="0066048A"/>
    <w:rsid w:val="00665437"/>
    <w:rsid w:val="00667031"/>
    <w:rsid w:val="00680F5C"/>
    <w:rsid w:val="00682A9A"/>
    <w:rsid w:val="00684480"/>
    <w:rsid w:val="00692EF0"/>
    <w:rsid w:val="00693A5E"/>
    <w:rsid w:val="006A0D13"/>
    <w:rsid w:val="006A3E43"/>
    <w:rsid w:val="006A45BF"/>
    <w:rsid w:val="006B2E31"/>
    <w:rsid w:val="006D3662"/>
    <w:rsid w:val="006E0064"/>
    <w:rsid w:val="006E15E9"/>
    <w:rsid w:val="006E57EE"/>
    <w:rsid w:val="006F1B00"/>
    <w:rsid w:val="006F5BAF"/>
    <w:rsid w:val="006F5BB2"/>
    <w:rsid w:val="006F69CD"/>
    <w:rsid w:val="006F7D63"/>
    <w:rsid w:val="007107DE"/>
    <w:rsid w:val="00711C94"/>
    <w:rsid w:val="00713622"/>
    <w:rsid w:val="00714373"/>
    <w:rsid w:val="00716946"/>
    <w:rsid w:val="007218D1"/>
    <w:rsid w:val="00722410"/>
    <w:rsid w:val="007252C5"/>
    <w:rsid w:val="00730077"/>
    <w:rsid w:val="00734A78"/>
    <w:rsid w:val="00742A45"/>
    <w:rsid w:val="00742F95"/>
    <w:rsid w:val="00743EA3"/>
    <w:rsid w:val="007452E2"/>
    <w:rsid w:val="00750843"/>
    <w:rsid w:val="00752E68"/>
    <w:rsid w:val="0075301B"/>
    <w:rsid w:val="0075313A"/>
    <w:rsid w:val="00753EDE"/>
    <w:rsid w:val="00756379"/>
    <w:rsid w:val="00767569"/>
    <w:rsid w:val="00770DF9"/>
    <w:rsid w:val="00773ACA"/>
    <w:rsid w:val="00775830"/>
    <w:rsid w:val="00785D0B"/>
    <w:rsid w:val="00794218"/>
    <w:rsid w:val="00794653"/>
    <w:rsid w:val="007E1D19"/>
    <w:rsid w:val="007F1F2F"/>
    <w:rsid w:val="007F36A5"/>
    <w:rsid w:val="007F47F6"/>
    <w:rsid w:val="007F6000"/>
    <w:rsid w:val="007F614D"/>
    <w:rsid w:val="008001ED"/>
    <w:rsid w:val="00812309"/>
    <w:rsid w:val="00826870"/>
    <w:rsid w:val="00843B8D"/>
    <w:rsid w:val="00850BDA"/>
    <w:rsid w:val="00853269"/>
    <w:rsid w:val="00857915"/>
    <w:rsid w:val="00857A4D"/>
    <w:rsid w:val="00860808"/>
    <w:rsid w:val="00863F6E"/>
    <w:rsid w:val="00864F7B"/>
    <w:rsid w:val="00874A29"/>
    <w:rsid w:val="00881E7F"/>
    <w:rsid w:val="00883BF5"/>
    <w:rsid w:val="008927FD"/>
    <w:rsid w:val="00894565"/>
    <w:rsid w:val="008A4549"/>
    <w:rsid w:val="008A4E22"/>
    <w:rsid w:val="008A7CA3"/>
    <w:rsid w:val="008B37B9"/>
    <w:rsid w:val="008C27A0"/>
    <w:rsid w:val="008C580E"/>
    <w:rsid w:val="008C7D2D"/>
    <w:rsid w:val="008D2D86"/>
    <w:rsid w:val="008E168E"/>
    <w:rsid w:val="008E7CFD"/>
    <w:rsid w:val="008F5626"/>
    <w:rsid w:val="008F5FD6"/>
    <w:rsid w:val="009005D2"/>
    <w:rsid w:val="0090357A"/>
    <w:rsid w:val="00920CA1"/>
    <w:rsid w:val="00920D88"/>
    <w:rsid w:val="0092260A"/>
    <w:rsid w:val="00923FBF"/>
    <w:rsid w:val="00924AD8"/>
    <w:rsid w:val="009257D1"/>
    <w:rsid w:val="00936742"/>
    <w:rsid w:val="0094227E"/>
    <w:rsid w:val="009448A7"/>
    <w:rsid w:val="00946935"/>
    <w:rsid w:val="009558AF"/>
    <w:rsid w:val="00960E33"/>
    <w:rsid w:val="009614C6"/>
    <w:rsid w:val="009630B7"/>
    <w:rsid w:val="00963879"/>
    <w:rsid w:val="009724F6"/>
    <w:rsid w:val="00972E49"/>
    <w:rsid w:val="00975090"/>
    <w:rsid w:val="009762D3"/>
    <w:rsid w:val="0098381F"/>
    <w:rsid w:val="00987E5F"/>
    <w:rsid w:val="009902C9"/>
    <w:rsid w:val="00990D91"/>
    <w:rsid w:val="00997D6F"/>
    <w:rsid w:val="009B07CC"/>
    <w:rsid w:val="009B1F4E"/>
    <w:rsid w:val="009B461C"/>
    <w:rsid w:val="009B506B"/>
    <w:rsid w:val="009B5833"/>
    <w:rsid w:val="009C433F"/>
    <w:rsid w:val="009C4DD5"/>
    <w:rsid w:val="009C50E1"/>
    <w:rsid w:val="009C69EC"/>
    <w:rsid w:val="009E0B4E"/>
    <w:rsid w:val="009F616D"/>
    <w:rsid w:val="00A01243"/>
    <w:rsid w:val="00A040EA"/>
    <w:rsid w:val="00A10C8E"/>
    <w:rsid w:val="00A114BB"/>
    <w:rsid w:val="00A20E44"/>
    <w:rsid w:val="00A33CB6"/>
    <w:rsid w:val="00A416D8"/>
    <w:rsid w:val="00A44092"/>
    <w:rsid w:val="00A44D41"/>
    <w:rsid w:val="00A56F5E"/>
    <w:rsid w:val="00A61784"/>
    <w:rsid w:val="00A66E30"/>
    <w:rsid w:val="00A7310C"/>
    <w:rsid w:val="00A75B75"/>
    <w:rsid w:val="00A8107F"/>
    <w:rsid w:val="00A81904"/>
    <w:rsid w:val="00A82A3C"/>
    <w:rsid w:val="00A85954"/>
    <w:rsid w:val="00A861C5"/>
    <w:rsid w:val="00A87765"/>
    <w:rsid w:val="00A9615E"/>
    <w:rsid w:val="00AA0E84"/>
    <w:rsid w:val="00AA4FB8"/>
    <w:rsid w:val="00AB2685"/>
    <w:rsid w:val="00AB3D9B"/>
    <w:rsid w:val="00AB4791"/>
    <w:rsid w:val="00AB525D"/>
    <w:rsid w:val="00AE48F8"/>
    <w:rsid w:val="00AF0366"/>
    <w:rsid w:val="00AF5D66"/>
    <w:rsid w:val="00B0358B"/>
    <w:rsid w:val="00B04F98"/>
    <w:rsid w:val="00B07668"/>
    <w:rsid w:val="00B07D63"/>
    <w:rsid w:val="00B12DDF"/>
    <w:rsid w:val="00B15BAE"/>
    <w:rsid w:val="00B2332A"/>
    <w:rsid w:val="00B25593"/>
    <w:rsid w:val="00B3305F"/>
    <w:rsid w:val="00B34C63"/>
    <w:rsid w:val="00B426D0"/>
    <w:rsid w:val="00B459BA"/>
    <w:rsid w:val="00B50513"/>
    <w:rsid w:val="00B5431A"/>
    <w:rsid w:val="00B557EF"/>
    <w:rsid w:val="00B5665B"/>
    <w:rsid w:val="00B56BD0"/>
    <w:rsid w:val="00B60D3A"/>
    <w:rsid w:val="00B71AAD"/>
    <w:rsid w:val="00B77CE1"/>
    <w:rsid w:val="00B822BE"/>
    <w:rsid w:val="00B845DE"/>
    <w:rsid w:val="00B87F8F"/>
    <w:rsid w:val="00BA55C1"/>
    <w:rsid w:val="00BA734D"/>
    <w:rsid w:val="00BB030B"/>
    <w:rsid w:val="00BB19FF"/>
    <w:rsid w:val="00BB6FE5"/>
    <w:rsid w:val="00BC1516"/>
    <w:rsid w:val="00BC247E"/>
    <w:rsid w:val="00BC3638"/>
    <w:rsid w:val="00BC4FE3"/>
    <w:rsid w:val="00BC5EE6"/>
    <w:rsid w:val="00BC5FC3"/>
    <w:rsid w:val="00BC69A5"/>
    <w:rsid w:val="00BD06C4"/>
    <w:rsid w:val="00BE11BB"/>
    <w:rsid w:val="00BE3547"/>
    <w:rsid w:val="00BE3B35"/>
    <w:rsid w:val="00C30CB9"/>
    <w:rsid w:val="00C32AC2"/>
    <w:rsid w:val="00C32C62"/>
    <w:rsid w:val="00C40BA2"/>
    <w:rsid w:val="00C44866"/>
    <w:rsid w:val="00C52C41"/>
    <w:rsid w:val="00C660C9"/>
    <w:rsid w:val="00C66460"/>
    <w:rsid w:val="00C67636"/>
    <w:rsid w:val="00C7707B"/>
    <w:rsid w:val="00C77829"/>
    <w:rsid w:val="00C848AF"/>
    <w:rsid w:val="00C8541D"/>
    <w:rsid w:val="00C96483"/>
    <w:rsid w:val="00CC1FE8"/>
    <w:rsid w:val="00CC4F93"/>
    <w:rsid w:val="00CD080B"/>
    <w:rsid w:val="00CD2D6D"/>
    <w:rsid w:val="00CD4BF2"/>
    <w:rsid w:val="00CD5E2F"/>
    <w:rsid w:val="00CE2BB6"/>
    <w:rsid w:val="00CF6FEB"/>
    <w:rsid w:val="00D039A8"/>
    <w:rsid w:val="00D05654"/>
    <w:rsid w:val="00D14E15"/>
    <w:rsid w:val="00D16609"/>
    <w:rsid w:val="00D17E63"/>
    <w:rsid w:val="00D23B27"/>
    <w:rsid w:val="00D27D14"/>
    <w:rsid w:val="00D351FA"/>
    <w:rsid w:val="00D364DA"/>
    <w:rsid w:val="00D36783"/>
    <w:rsid w:val="00D449F5"/>
    <w:rsid w:val="00D45BA5"/>
    <w:rsid w:val="00D479E5"/>
    <w:rsid w:val="00D55A96"/>
    <w:rsid w:val="00D60298"/>
    <w:rsid w:val="00D70E72"/>
    <w:rsid w:val="00D7324C"/>
    <w:rsid w:val="00D82A7C"/>
    <w:rsid w:val="00D85771"/>
    <w:rsid w:val="00D8655F"/>
    <w:rsid w:val="00D9010A"/>
    <w:rsid w:val="00D902D5"/>
    <w:rsid w:val="00D91354"/>
    <w:rsid w:val="00DA58B9"/>
    <w:rsid w:val="00DB1B1A"/>
    <w:rsid w:val="00DB4C4E"/>
    <w:rsid w:val="00DC1451"/>
    <w:rsid w:val="00DC76D6"/>
    <w:rsid w:val="00DD7102"/>
    <w:rsid w:val="00DD7D8C"/>
    <w:rsid w:val="00DE67FA"/>
    <w:rsid w:val="00DF43A4"/>
    <w:rsid w:val="00DF58C2"/>
    <w:rsid w:val="00E01B69"/>
    <w:rsid w:val="00E02CA8"/>
    <w:rsid w:val="00E11631"/>
    <w:rsid w:val="00E23B21"/>
    <w:rsid w:val="00E256BC"/>
    <w:rsid w:val="00E25815"/>
    <w:rsid w:val="00E3256B"/>
    <w:rsid w:val="00E34CAE"/>
    <w:rsid w:val="00E365BB"/>
    <w:rsid w:val="00E424E4"/>
    <w:rsid w:val="00E431BF"/>
    <w:rsid w:val="00E53703"/>
    <w:rsid w:val="00E718F9"/>
    <w:rsid w:val="00E87451"/>
    <w:rsid w:val="00EA2D39"/>
    <w:rsid w:val="00EA787A"/>
    <w:rsid w:val="00EA7AD2"/>
    <w:rsid w:val="00EB1FC8"/>
    <w:rsid w:val="00EB274D"/>
    <w:rsid w:val="00EB3B2F"/>
    <w:rsid w:val="00EB7AED"/>
    <w:rsid w:val="00EC2393"/>
    <w:rsid w:val="00EC25F6"/>
    <w:rsid w:val="00EC576C"/>
    <w:rsid w:val="00EC67E0"/>
    <w:rsid w:val="00ED11BF"/>
    <w:rsid w:val="00ED3AC5"/>
    <w:rsid w:val="00EE1FA4"/>
    <w:rsid w:val="00EE6CE1"/>
    <w:rsid w:val="00EE7D75"/>
    <w:rsid w:val="00EF5A3C"/>
    <w:rsid w:val="00EF5E55"/>
    <w:rsid w:val="00F06AC8"/>
    <w:rsid w:val="00F20461"/>
    <w:rsid w:val="00F20DC4"/>
    <w:rsid w:val="00F21164"/>
    <w:rsid w:val="00F40CE0"/>
    <w:rsid w:val="00F4794A"/>
    <w:rsid w:val="00F5351A"/>
    <w:rsid w:val="00F54692"/>
    <w:rsid w:val="00F721FC"/>
    <w:rsid w:val="00F74E61"/>
    <w:rsid w:val="00F77B3F"/>
    <w:rsid w:val="00F85F4F"/>
    <w:rsid w:val="00FA002D"/>
    <w:rsid w:val="00FA628B"/>
    <w:rsid w:val="00FC7BBE"/>
    <w:rsid w:val="00FD2E89"/>
    <w:rsid w:val="00FD474F"/>
    <w:rsid w:val="00FD64E2"/>
    <w:rsid w:val="00FE3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ACB4204"/>
  <w15:chartTrackingRefBased/>
  <w15:docId w15:val="{5ECD47BB-77A6-4D75-86EE-AC1A5753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2">
    <w:name w:val="Văn bản nội dung (2)_"/>
    <w:link w:val="Vnbnnidung21"/>
    <w:rPr>
      <w:rFonts w:ascii="Arial" w:hAnsi="Arial" w:cs="Arial"/>
      <w:spacing w:val="-10"/>
      <w:u w:val="none"/>
    </w:rPr>
  </w:style>
  <w:style w:type="paragraph" w:customStyle="1" w:styleId="Vnbnnidung21">
    <w:name w:val="Văn bản nội dung (2)1"/>
    <w:basedOn w:val="Normal"/>
    <w:link w:val="Vnbnnidung2"/>
    <w:pPr>
      <w:shd w:val="clear" w:color="auto" w:fill="FFFFFF"/>
      <w:spacing w:after="60" w:line="240" w:lineRule="atLeast"/>
    </w:pPr>
    <w:rPr>
      <w:rFonts w:ascii="Arial" w:hAnsi="Arial" w:cs="Arial"/>
      <w:color w:val="auto"/>
      <w:spacing w:val="-10"/>
      <w:lang w:eastAsia="en-US"/>
    </w:rPr>
  </w:style>
  <w:style w:type="character" w:customStyle="1" w:styleId="Vnbnnidung20">
    <w:name w:val="Văn bản nội dung (2)"/>
    <w:rPr>
      <w:rFonts w:ascii="Arial" w:hAnsi="Arial" w:cs="Arial"/>
      <w:spacing w:val="-10"/>
      <w:u w:val="single"/>
    </w:rPr>
  </w:style>
  <w:style w:type="character" w:customStyle="1" w:styleId="Vnbnnidung3">
    <w:name w:val="Văn bản nội dung (3)_"/>
    <w:link w:val="Vnbnnidung30"/>
    <w:rPr>
      <w:rFonts w:ascii="Arial" w:hAnsi="Arial" w:cs="Arial"/>
      <w:i/>
      <w:iCs/>
      <w:u w:val="none"/>
    </w:rPr>
  </w:style>
  <w:style w:type="paragraph" w:customStyle="1" w:styleId="Vnbnnidung30">
    <w:name w:val="Văn bản nội dung (3)"/>
    <w:basedOn w:val="Normal"/>
    <w:link w:val="Vnbnnidung3"/>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nbnnidung3Khnginnghing">
    <w:name w:val="Văn bản nội dung (3) + Không in nghiêng"/>
    <w:aliases w:val="Giãn cách 0 pt"/>
    <w:rPr>
      <w:rFonts w:ascii="Arial" w:hAnsi="Arial" w:cs="Arial"/>
      <w:i/>
      <w:iCs/>
      <w:spacing w:val="-10"/>
      <w:u w:val="none"/>
    </w:rPr>
  </w:style>
  <w:style w:type="character" w:customStyle="1" w:styleId="Vnbnnidung375pt">
    <w:name w:val="Văn bản nội dung (3) + 7.5 pt"/>
    <w:rPr>
      <w:rFonts w:ascii="Arial" w:hAnsi="Arial" w:cs="Arial"/>
      <w:i/>
      <w:iCs/>
      <w:sz w:val="15"/>
      <w:szCs w:val="15"/>
      <w:u w:val="none"/>
    </w:rPr>
  </w:style>
  <w:style w:type="character" w:customStyle="1" w:styleId="Vnbnnidung375pt1">
    <w:name w:val="Văn bản nội dung (3) + 7.5 pt1"/>
    <w:aliases w:val="Không in nghiêng"/>
    <w:rPr>
      <w:rFonts w:ascii="Arial" w:hAnsi="Arial" w:cs="Arial"/>
      <w:i/>
      <w:iCs/>
      <w:sz w:val="15"/>
      <w:szCs w:val="15"/>
      <w:u w:val="none"/>
    </w:rPr>
  </w:style>
  <w:style w:type="character" w:customStyle="1" w:styleId="Vnbnnidung3Khnginnghing1">
    <w:name w:val="Văn bản nội dung (3) + Không in nghiêng1"/>
    <w:rPr>
      <w:rFonts w:ascii="Arial" w:hAnsi="Arial" w:cs="Arial"/>
      <w:i/>
      <w:iCs/>
      <w:sz w:val="24"/>
      <w:szCs w:val="24"/>
      <w:u w:val="none"/>
    </w:rPr>
  </w:style>
  <w:style w:type="character" w:customStyle="1" w:styleId="Tiu2">
    <w:name w:val="Tiêu đề #2_"/>
    <w:link w:val="Tiu20"/>
    <w:rPr>
      <w:rFonts w:ascii="Arial" w:hAnsi="Arial" w:cs="Arial"/>
      <w:b/>
      <w:bCs/>
      <w:u w:val="none"/>
    </w:rPr>
  </w:style>
  <w:style w:type="paragraph" w:customStyle="1" w:styleId="Tiu20">
    <w:name w:val="Tiêu đề #2"/>
    <w:basedOn w:val="Normal"/>
    <w:link w:val="Tiu2"/>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nbnnidung4">
    <w:name w:val="Văn bản nội dung (4)_"/>
    <w:link w:val="Vnbnnidung40"/>
    <w:rPr>
      <w:rFonts w:ascii="Arial" w:hAnsi="Arial" w:cs="Arial"/>
      <w:b/>
      <w:bCs/>
      <w:sz w:val="22"/>
      <w:szCs w:val="22"/>
      <w:u w:val="none"/>
    </w:rPr>
  </w:style>
  <w:style w:type="paragraph" w:customStyle="1" w:styleId="Vnbnnidung40">
    <w:name w:val="Văn bản nội dung (4)"/>
    <w:basedOn w:val="Normal"/>
    <w:link w:val="Vnbnnidung4"/>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nbnnidung5">
    <w:name w:val="Văn bản nội dung (5)_"/>
    <w:link w:val="Vnbnnidung50"/>
    <w:rPr>
      <w:rFonts w:ascii="Arial" w:hAnsi="Arial" w:cs="Arial"/>
      <w:b/>
      <w:bCs/>
      <w:u w:val="none"/>
    </w:rPr>
  </w:style>
  <w:style w:type="paragraph" w:customStyle="1" w:styleId="Vnbnnidung50">
    <w:name w:val="Văn bản nội dung (5)"/>
    <w:basedOn w:val="Normal"/>
    <w:link w:val="Vnbnnidung5"/>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nbnnidung6">
    <w:name w:val="Văn bản nội dung (6)_"/>
    <w:link w:val="Vnbnnidung60"/>
    <w:rPr>
      <w:rFonts w:ascii="Arial" w:hAnsi="Arial" w:cs="Arial"/>
      <w:sz w:val="22"/>
      <w:szCs w:val="22"/>
      <w:u w:val="none"/>
    </w:rPr>
  </w:style>
  <w:style w:type="paragraph" w:customStyle="1" w:styleId="Vnbnnidung60">
    <w:name w:val="Văn bản nội dung (6)"/>
    <w:basedOn w:val="Normal"/>
    <w:link w:val="Vnbnnidung6"/>
    <w:pPr>
      <w:shd w:val="clear" w:color="auto" w:fill="FFFFFF"/>
      <w:spacing w:after="600" w:line="240" w:lineRule="atLeast"/>
      <w:jc w:val="center"/>
    </w:pPr>
    <w:rPr>
      <w:rFonts w:ascii="Arial" w:hAnsi="Arial" w:cs="Arial"/>
      <w:color w:val="auto"/>
      <w:sz w:val="22"/>
      <w:szCs w:val="22"/>
      <w:lang w:eastAsia="en-US"/>
    </w:rPr>
  </w:style>
  <w:style w:type="character" w:customStyle="1" w:styleId="Vnbnnidung5Khnginm">
    <w:name w:val="Văn bản nội dung (5) + Không in đậm"/>
    <w:aliases w:val="In nghiêng"/>
    <w:rPr>
      <w:rFonts w:ascii="Arial" w:hAnsi="Arial" w:cs="Arial"/>
      <w:b/>
      <w:bCs/>
      <w:i/>
      <w:iCs/>
      <w:u w:val="none"/>
    </w:rPr>
  </w:style>
  <w:style w:type="character" w:customStyle="1" w:styleId="Vnbnnidung2Innghing">
    <w:name w:val="Văn bản nội dung (2) + In nghiêng"/>
    <w:aliases w:val="Giãn cách 0 pt84"/>
    <w:rPr>
      <w:rFonts w:ascii="Arial" w:hAnsi="Arial" w:cs="Arial"/>
      <w:i/>
      <w:iCs/>
      <w:spacing w:val="0"/>
      <w:u w:val="none"/>
    </w:rPr>
  </w:style>
  <w:style w:type="character" w:customStyle="1" w:styleId="Vnbnnidung217pt">
    <w:name w:val="Văn bản nội dung (2) + 17 pt"/>
    <w:aliases w:val="Giãn cách 0 pt83"/>
    <w:rPr>
      <w:rFonts w:ascii="Arial" w:hAnsi="Arial" w:cs="Arial"/>
      <w:spacing w:val="0"/>
      <w:sz w:val="34"/>
      <w:szCs w:val="34"/>
      <w:u w:val="none"/>
    </w:rPr>
  </w:style>
  <w:style w:type="character" w:customStyle="1" w:styleId="Vnbnnidung7">
    <w:name w:val="Văn bản nội dung (7)_"/>
    <w:link w:val="Vnbnnidung70"/>
    <w:rPr>
      <w:rFonts w:ascii="Arial" w:hAnsi="Arial" w:cs="Arial"/>
      <w:sz w:val="22"/>
      <w:szCs w:val="22"/>
      <w:u w:val="none"/>
    </w:rPr>
  </w:style>
  <w:style w:type="paragraph" w:customStyle="1" w:styleId="Vnbnnidung70">
    <w:name w:val="Văn bản nội dung (7)"/>
    <w:basedOn w:val="Normal"/>
    <w:link w:val="Vnbnnidung7"/>
    <w:pPr>
      <w:shd w:val="clear" w:color="auto" w:fill="FFFFFF"/>
      <w:spacing w:after="420" w:line="240" w:lineRule="atLeast"/>
      <w:jc w:val="center"/>
    </w:pPr>
    <w:rPr>
      <w:rFonts w:ascii="Arial" w:hAnsi="Arial" w:cs="Arial"/>
      <w:color w:val="auto"/>
      <w:sz w:val="22"/>
      <w:szCs w:val="22"/>
      <w:lang w:eastAsia="en-US"/>
    </w:rPr>
  </w:style>
  <w:style w:type="character" w:customStyle="1" w:styleId="Vnbnnidung8">
    <w:name w:val="Văn bản nội dung (8)_"/>
    <w:link w:val="Vnbnnidung80"/>
    <w:rPr>
      <w:rFonts w:ascii="Arial" w:hAnsi="Arial" w:cs="Arial"/>
      <w:b/>
      <w:bCs/>
      <w:sz w:val="18"/>
      <w:szCs w:val="18"/>
      <w:u w:val="none"/>
    </w:rPr>
  </w:style>
  <w:style w:type="paragraph" w:customStyle="1" w:styleId="Vnbnnidung80">
    <w:name w:val="Văn bản nội dung (8)"/>
    <w:basedOn w:val="Normal"/>
    <w:link w:val="Vnbnnidung8"/>
    <w:pPr>
      <w:shd w:val="clear" w:color="auto" w:fill="FFFFFF"/>
      <w:spacing w:line="242" w:lineRule="exact"/>
      <w:jc w:val="both"/>
    </w:pPr>
    <w:rPr>
      <w:rFonts w:ascii="Arial" w:hAnsi="Arial" w:cs="Arial"/>
      <w:b/>
      <w:bCs/>
      <w:color w:val="auto"/>
      <w:sz w:val="18"/>
      <w:szCs w:val="18"/>
      <w:lang w:eastAsia="en-US"/>
    </w:rPr>
  </w:style>
  <w:style w:type="character" w:customStyle="1" w:styleId="Vnbnnidung8Gincch1pt">
    <w:name w:val="Văn bản nội dung (8) + Giãn cách 1 pt"/>
    <w:rPr>
      <w:rFonts w:ascii="Arial" w:hAnsi="Arial" w:cs="Arial"/>
      <w:b/>
      <w:bCs/>
      <w:spacing w:val="20"/>
      <w:sz w:val="18"/>
      <w:szCs w:val="18"/>
      <w:u w:val="none"/>
    </w:rPr>
  </w:style>
  <w:style w:type="character" w:customStyle="1" w:styleId="Vnbnnidung812pt">
    <w:name w:val="Văn bản nội dung (8) + 12 pt"/>
    <w:rPr>
      <w:rFonts w:ascii="Arial" w:hAnsi="Arial" w:cs="Arial"/>
      <w:b/>
      <w:bCs/>
      <w:sz w:val="24"/>
      <w:szCs w:val="24"/>
      <w:u w:val="none"/>
    </w:rPr>
  </w:style>
  <w:style w:type="character" w:customStyle="1" w:styleId="Vnbnnidung812pt1">
    <w:name w:val="Văn bản nội dung (8) + 12 pt1"/>
    <w:aliases w:val="Không in đậm,In nghiêng45"/>
    <w:rPr>
      <w:rFonts w:ascii="Arial" w:hAnsi="Arial" w:cs="Arial"/>
      <w:b/>
      <w:bCs/>
      <w:i/>
      <w:iCs/>
      <w:sz w:val="24"/>
      <w:szCs w:val="24"/>
      <w:u w:val="none"/>
    </w:rPr>
  </w:style>
  <w:style w:type="character" w:customStyle="1" w:styleId="Vnbnnidung211pt">
    <w:name w:val="Văn bản nội dung (2) + 11 pt"/>
    <w:aliases w:val="In đậm,Giãn cách 0 pt82"/>
    <w:rPr>
      <w:rFonts w:ascii="Arial" w:hAnsi="Arial" w:cs="Arial"/>
      <w:b/>
      <w:bCs/>
      <w:spacing w:val="0"/>
      <w:sz w:val="22"/>
      <w:szCs w:val="22"/>
      <w:u w:val="none"/>
    </w:rPr>
  </w:style>
  <w:style w:type="character" w:customStyle="1" w:styleId="Vnbnnidung9">
    <w:name w:val="Văn bản nội dung (9)_"/>
    <w:link w:val="Vnbnnidung90"/>
    <w:rPr>
      <w:rFonts w:ascii="Arial" w:hAnsi="Arial" w:cs="Arial"/>
      <w:i/>
      <w:iCs/>
      <w:sz w:val="21"/>
      <w:szCs w:val="21"/>
      <w:u w:val="none"/>
    </w:rPr>
  </w:style>
  <w:style w:type="paragraph" w:customStyle="1" w:styleId="Vnbnnidung90">
    <w:name w:val="Văn bản nội dung (9)"/>
    <w:basedOn w:val="Normal"/>
    <w:link w:val="Vnbnnidung9"/>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nbnnidung10">
    <w:name w:val="Văn bản nội dung (10)_"/>
    <w:link w:val="Vnbnnidung100"/>
    <w:rPr>
      <w:rFonts w:ascii="Arial" w:hAnsi="Arial" w:cs="Arial"/>
      <w:i/>
      <w:iCs/>
      <w:u w:val="none"/>
    </w:rPr>
  </w:style>
  <w:style w:type="paragraph" w:customStyle="1" w:styleId="Vnbnnidung100">
    <w:name w:val="Văn bản nội dung (10)"/>
    <w:basedOn w:val="Normal"/>
    <w:link w:val="Vnbnnidung10"/>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nbnnidung10Khnginnghing">
    <w:name w:val="Văn bản nội dung (10) + Không in nghiêng"/>
    <w:aliases w:val="Giãn cách 0 pt81"/>
    <w:rPr>
      <w:rFonts w:ascii="Arial" w:hAnsi="Arial" w:cs="Arial"/>
      <w:i/>
      <w:iCs/>
      <w:spacing w:val="-10"/>
      <w:u w:val="none"/>
    </w:rPr>
  </w:style>
  <w:style w:type="character" w:customStyle="1" w:styleId="Vnbnnidung10Inm">
    <w:name w:val="Văn bản nội dung (10) + In đậm"/>
    <w:aliases w:val="Không in nghiêng17"/>
    <w:rPr>
      <w:rFonts w:ascii="Arial" w:hAnsi="Arial" w:cs="Arial"/>
      <w:b/>
      <w:bCs/>
      <w:i/>
      <w:iCs/>
      <w:u w:val="none"/>
    </w:rPr>
  </w:style>
  <w:style w:type="character" w:customStyle="1" w:styleId="Vnbnnidung2105pt">
    <w:name w:val="Văn bản nội dung (2) + 10.5 pt"/>
    <w:aliases w:val="Giãn cách 0 pt80"/>
    <w:rPr>
      <w:rFonts w:ascii="Arial" w:hAnsi="Arial" w:cs="Arial"/>
      <w:spacing w:val="0"/>
      <w:sz w:val="21"/>
      <w:szCs w:val="21"/>
      <w:u w:val="none"/>
    </w:rPr>
  </w:style>
  <w:style w:type="character" w:customStyle="1" w:styleId="Vnbnnidung29pt">
    <w:name w:val="Văn bản nội dung (2) + 9 pt"/>
    <w:aliases w:val="In đậm42,Giãn cách -1 pt"/>
    <w:rPr>
      <w:rFonts w:ascii="Arial" w:hAnsi="Arial" w:cs="Arial"/>
      <w:b/>
      <w:bCs/>
      <w:spacing w:val="-30"/>
      <w:sz w:val="18"/>
      <w:szCs w:val="18"/>
      <w:u w:val="none"/>
    </w:rPr>
  </w:style>
  <w:style w:type="character" w:customStyle="1" w:styleId="Vnbnnidung3Gincch1pt">
    <w:name w:val="Văn bản nội dung (3) + Giãn cách 1 pt"/>
    <w:rPr>
      <w:rFonts w:ascii="Arial" w:hAnsi="Arial" w:cs="Arial"/>
      <w:i/>
      <w:iCs/>
      <w:spacing w:val="20"/>
      <w:u w:val="none"/>
    </w:rPr>
  </w:style>
  <w:style w:type="character" w:customStyle="1" w:styleId="Tiu22">
    <w:name w:val="Tiêu đề #2 (2)_"/>
    <w:link w:val="Tiu220"/>
    <w:rPr>
      <w:rFonts w:ascii="Arial" w:hAnsi="Arial" w:cs="Arial"/>
      <w:b/>
      <w:bCs/>
      <w:sz w:val="22"/>
      <w:szCs w:val="22"/>
      <w:u w:val="none"/>
    </w:rPr>
  </w:style>
  <w:style w:type="paragraph" w:customStyle="1" w:styleId="Tiu220">
    <w:name w:val="Tiêu đề #2 (2)"/>
    <w:basedOn w:val="Normal"/>
    <w:link w:val="Tiu22"/>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nbnnidung5Khnginm1">
    <w:name w:val="Văn bản nội dung (5) + Không in đậm1"/>
    <w:aliases w:val="Giãn cách 0 pt79"/>
    <w:rPr>
      <w:rFonts w:ascii="Arial" w:hAnsi="Arial" w:cs="Arial"/>
      <w:b/>
      <w:bCs/>
      <w:spacing w:val="-10"/>
      <w:u w:val="none"/>
    </w:rPr>
  </w:style>
  <w:style w:type="character" w:customStyle="1" w:styleId="Vnbnnidung11">
    <w:name w:val="Văn bản nội dung (11)_"/>
    <w:link w:val="Vnbnnidung110"/>
    <w:rPr>
      <w:rFonts w:ascii="Arial" w:hAnsi="Arial" w:cs="Arial"/>
      <w:sz w:val="21"/>
      <w:szCs w:val="21"/>
      <w:u w:val="none"/>
      <w:lang w:val="en-US" w:eastAsia="en-US"/>
    </w:rPr>
  </w:style>
  <w:style w:type="paragraph" w:customStyle="1" w:styleId="Vnbnnidung110">
    <w:name w:val="Văn bản nội dung (11)"/>
    <w:basedOn w:val="Normal"/>
    <w:link w:val="Vnbnnidung11"/>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u2Khnginm">
    <w:name w:val="Tiêu đề #2 + Không in đậm"/>
    <w:aliases w:val="Giãn cách 0 pt78"/>
    <w:rPr>
      <w:rFonts w:ascii="Arial" w:hAnsi="Arial" w:cs="Arial"/>
      <w:b/>
      <w:bCs/>
      <w:spacing w:val="-10"/>
      <w:u w:val="none"/>
    </w:rPr>
  </w:style>
  <w:style w:type="character" w:customStyle="1" w:styleId="Vnbnnidung2Gincch3pt">
    <w:name w:val="Văn bản nội dung (2) + Giãn cách 3 pt"/>
    <w:rPr>
      <w:rFonts w:ascii="Arial" w:hAnsi="Arial" w:cs="Arial"/>
      <w:spacing w:val="70"/>
      <w:u w:val="none"/>
    </w:rPr>
  </w:style>
  <w:style w:type="character" w:customStyle="1" w:styleId="Tiu1">
    <w:name w:val="Tiêu đề #1_"/>
    <w:link w:val="Tiu10"/>
    <w:rPr>
      <w:rFonts w:ascii="Arial" w:hAnsi="Arial" w:cs="Arial"/>
      <w:b/>
      <w:bCs/>
      <w:u w:val="none"/>
    </w:rPr>
  </w:style>
  <w:style w:type="paragraph" w:customStyle="1" w:styleId="Tiu10">
    <w:name w:val="Tiêu đề #1"/>
    <w:basedOn w:val="Normal"/>
    <w:link w:val="Tiu1"/>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nbnnidung39pt">
    <w:name w:val="Văn bản nội dung (3) + 9 pt"/>
    <w:aliases w:val="In đậm41"/>
    <w:rPr>
      <w:rFonts w:ascii="Arial" w:hAnsi="Arial" w:cs="Arial"/>
      <w:b/>
      <w:bCs/>
      <w:i/>
      <w:iCs/>
      <w:sz w:val="18"/>
      <w:szCs w:val="18"/>
      <w:u w:val="none"/>
    </w:rPr>
  </w:style>
  <w:style w:type="character" w:customStyle="1" w:styleId="Vnbnnidung12">
    <w:name w:val="Văn bản nội dung (12)_"/>
    <w:link w:val="Vnbnnidung120"/>
    <w:rPr>
      <w:rFonts w:ascii="Arial" w:hAnsi="Arial" w:cs="Arial"/>
      <w:b/>
      <w:bCs/>
      <w:sz w:val="22"/>
      <w:szCs w:val="22"/>
      <w:u w:val="none"/>
    </w:rPr>
  </w:style>
  <w:style w:type="paragraph" w:customStyle="1" w:styleId="Vnbnnidung120">
    <w:name w:val="Văn bản nội dung (12)"/>
    <w:basedOn w:val="Normal"/>
    <w:link w:val="Vnbnnidung12"/>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nbnnidung1212pt">
    <w:name w:val="Văn bản nội dung (12) + 12 pt"/>
    <w:rPr>
      <w:rFonts w:ascii="Arial" w:hAnsi="Arial" w:cs="Arial"/>
      <w:b/>
      <w:bCs/>
      <w:sz w:val="24"/>
      <w:szCs w:val="24"/>
      <w:u w:val="none"/>
    </w:rPr>
  </w:style>
  <w:style w:type="character" w:customStyle="1" w:styleId="Vnbnnidung2Inm">
    <w:name w:val="Văn bản nội dung (2) + In đậm"/>
    <w:aliases w:val="Giãn cách 0 pt77"/>
    <w:rPr>
      <w:rFonts w:ascii="Arial" w:hAnsi="Arial" w:cs="Arial"/>
      <w:b/>
      <w:bCs/>
      <w:spacing w:val="0"/>
      <w:u w:val="none"/>
    </w:rPr>
  </w:style>
  <w:style w:type="character" w:customStyle="1" w:styleId="Vnbnnidung4Gincch0pt">
    <w:name w:val="Văn bản nội dung (4) + Giãn cách 0 pt"/>
    <w:rPr>
      <w:rFonts w:ascii="Arial" w:hAnsi="Arial" w:cs="Arial"/>
      <w:b/>
      <w:bCs/>
      <w:spacing w:val="-10"/>
      <w:sz w:val="22"/>
      <w:szCs w:val="22"/>
      <w:u w:val="none"/>
    </w:rPr>
  </w:style>
  <w:style w:type="character" w:customStyle="1" w:styleId="Vnbnnidung13">
    <w:name w:val="Văn bản nội dung (13)_"/>
    <w:link w:val="Vnbnnidung130"/>
    <w:rPr>
      <w:rFonts w:ascii="Arial" w:hAnsi="Arial" w:cs="Arial"/>
      <w:b/>
      <w:bCs/>
      <w:sz w:val="22"/>
      <w:szCs w:val="22"/>
      <w:u w:val="none"/>
    </w:rPr>
  </w:style>
  <w:style w:type="paragraph" w:customStyle="1" w:styleId="Vnbnnidung130">
    <w:name w:val="Văn bản nội dung (13)"/>
    <w:basedOn w:val="Normal"/>
    <w:link w:val="Vnbnnidung13"/>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thchnh">
    <w:name w:val="Chú thích ảnh_"/>
    <w:link w:val="Chthchnh0"/>
    <w:rPr>
      <w:rFonts w:ascii="Arial" w:hAnsi="Arial" w:cs="Arial"/>
      <w:spacing w:val="-10"/>
      <w:u w:val="none"/>
    </w:rPr>
  </w:style>
  <w:style w:type="paragraph" w:customStyle="1" w:styleId="Chthchnh0">
    <w:name w:val="Chú thích ảnh"/>
    <w:basedOn w:val="Normal"/>
    <w:link w:val="Chthchnh"/>
    <w:pPr>
      <w:shd w:val="clear" w:color="auto" w:fill="FFFFFF"/>
      <w:spacing w:after="60" w:line="240" w:lineRule="atLeast"/>
    </w:pPr>
    <w:rPr>
      <w:rFonts w:ascii="Arial" w:hAnsi="Arial" w:cs="Arial"/>
      <w:color w:val="auto"/>
      <w:spacing w:val="-10"/>
      <w:lang w:eastAsia="en-US"/>
    </w:rPr>
  </w:style>
  <w:style w:type="character" w:customStyle="1" w:styleId="Chthchnh2">
    <w:name w:val="Chú thích ảnh (2)_"/>
    <w:link w:val="Chthchnh20"/>
    <w:rPr>
      <w:rFonts w:ascii="Arial" w:hAnsi="Arial" w:cs="Arial"/>
      <w:i/>
      <w:iCs/>
      <w:u w:val="none"/>
    </w:rPr>
  </w:style>
  <w:style w:type="paragraph" w:customStyle="1" w:styleId="Chthchnh20">
    <w:name w:val="Chú thích ảnh (2)"/>
    <w:basedOn w:val="Normal"/>
    <w:link w:val="Chthchnh2"/>
    <w:pPr>
      <w:shd w:val="clear" w:color="auto" w:fill="FFFFFF"/>
      <w:spacing w:before="60" w:line="240" w:lineRule="atLeast"/>
    </w:pPr>
    <w:rPr>
      <w:rFonts w:ascii="Arial" w:hAnsi="Arial" w:cs="Arial"/>
      <w:i/>
      <w:iCs/>
      <w:color w:val="auto"/>
      <w:lang w:eastAsia="en-US"/>
    </w:rPr>
  </w:style>
  <w:style w:type="character" w:customStyle="1" w:styleId="Vnbnnidung14">
    <w:name w:val="Văn bản nội dung (14)_"/>
    <w:link w:val="Vnbnnidung140"/>
    <w:rPr>
      <w:rFonts w:ascii="Arial" w:hAnsi="Arial" w:cs="Arial"/>
      <w:sz w:val="22"/>
      <w:szCs w:val="22"/>
      <w:u w:val="none"/>
    </w:rPr>
  </w:style>
  <w:style w:type="paragraph" w:customStyle="1" w:styleId="Vnbnnidung140">
    <w:name w:val="Văn bản nội dung (14)"/>
    <w:basedOn w:val="Normal"/>
    <w:link w:val="Vnbnnidung14"/>
    <w:pPr>
      <w:shd w:val="clear" w:color="auto" w:fill="FFFFFF"/>
      <w:spacing w:after="300" w:line="240" w:lineRule="atLeast"/>
      <w:jc w:val="center"/>
    </w:pPr>
    <w:rPr>
      <w:rFonts w:ascii="Arial" w:hAnsi="Arial" w:cs="Arial"/>
      <w:color w:val="auto"/>
      <w:sz w:val="22"/>
      <w:szCs w:val="22"/>
      <w:lang w:eastAsia="en-US"/>
    </w:rPr>
  </w:style>
  <w:style w:type="character" w:customStyle="1" w:styleId="Vnbnnidung211pt2">
    <w:name w:val="Văn bản nội dung (2) + 11 pt2"/>
    <w:aliases w:val="In đậm40"/>
    <w:rPr>
      <w:rFonts w:ascii="Arial" w:hAnsi="Arial" w:cs="Arial"/>
      <w:b/>
      <w:bCs/>
      <w:spacing w:val="-10"/>
      <w:sz w:val="22"/>
      <w:szCs w:val="22"/>
      <w:u w:val="none"/>
    </w:rPr>
  </w:style>
  <w:style w:type="character" w:customStyle="1" w:styleId="Vnbnnidung3Inm">
    <w:name w:val="Văn bản nội dung (3) + In đậm"/>
    <w:aliases w:val="Không in nghiêng16"/>
    <w:rPr>
      <w:rFonts w:ascii="Arial" w:hAnsi="Arial" w:cs="Arial"/>
      <w:b/>
      <w:bCs/>
      <w:i/>
      <w:iCs/>
      <w:u w:val="none"/>
    </w:rPr>
  </w:style>
  <w:style w:type="character" w:customStyle="1" w:styleId="Vnbnnidung3Inm1">
    <w:name w:val="Văn bản nội dung (3) + In đậm1"/>
    <w:aliases w:val="Không in nghiêng15,Giãn cách -1 pt7"/>
    <w:rPr>
      <w:rFonts w:ascii="Arial" w:hAnsi="Arial" w:cs="Arial"/>
      <w:b/>
      <w:bCs/>
      <w:i/>
      <w:iCs/>
      <w:spacing w:val="-30"/>
      <w:u w:val="none"/>
    </w:rPr>
  </w:style>
  <w:style w:type="character" w:customStyle="1" w:styleId="Tiu2Khnginm1">
    <w:name w:val="Tiêu đề #2 + Không in đậm1"/>
    <w:aliases w:val="In nghiêng44"/>
    <w:rPr>
      <w:rFonts w:ascii="Arial" w:hAnsi="Arial" w:cs="Arial"/>
      <w:b/>
      <w:bCs/>
      <w:i/>
      <w:iCs/>
      <w:u w:val="none"/>
    </w:rPr>
  </w:style>
  <w:style w:type="character" w:customStyle="1" w:styleId="Tiu22Gincch0pt">
    <w:name w:val="Tiêu đề #2 (2) + Giãn cách 0 pt"/>
    <w:rPr>
      <w:rFonts w:ascii="Arial" w:hAnsi="Arial" w:cs="Arial"/>
      <w:b/>
      <w:bCs/>
      <w:spacing w:val="-10"/>
      <w:sz w:val="22"/>
      <w:szCs w:val="22"/>
      <w:u w:val="none"/>
    </w:rPr>
  </w:style>
  <w:style w:type="character" w:customStyle="1" w:styleId="Vnbnnidung15">
    <w:name w:val="Văn bản nội dung (15)_"/>
    <w:link w:val="Vnbnnidung150"/>
    <w:rPr>
      <w:rFonts w:ascii="Arial" w:hAnsi="Arial" w:cs="Arial"/>
      <w:b/>
      <w:bCs/>
      <w:spacing w:val="-10"/>
      <w:sz w:val="22"/>
      <w:szCs w:val="22"/>
      <w:u w:val="none"/>
    </w:rPr>
  </w:style>
  <w:style w:type="paragraph" w:customStyle="1" w:styleId="Vnbnnidung150">
    <w:name w:val="Văn bản nội dung (15)"/>
    <w:basedOn w:val="Normal"/>
    <w:link w:val="Vnbnnidung15"/>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nbnnidung16">
    <w:name w:val="Văn bản nội dung (16)_"/>
    <w:link w:val="Vnbnnidung160"/>
    <w:rPr>
      <w:rFonts w:ascii="Arial" w:hAnsi="Arial" w:cs="Arial"/>
      <w:b/>
      <w:bCs/>
      <w:sz w:val="16"/>
      <w:szCs w:val="16"/>
      <w:u w:val="none"/>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color w:val="auto"/>
      <w:sz w:val="16"/>
      <w:szCs w:val="16"/>
      <w:lang w:eastAsia="en-US"/>
    </w:rPr>
  </w:style>
  <w:style w:type="character" w:customStyle="1" w:styleId="Vnbnnidung16Khnginm">
    <w:name w:val="Văn bản nội dung (16) + Không in đậm"/>
    <w:aliases w:val="Giãn cách 0 pt76"/>
    <w:rPr>
      <w:rFonts w:ascii="Arial" w:hAnsi="Arial" w:cs="Arial"/>
      <w:b/>
      <w:bCs/>
      <w:spacing w:val="-10"/>
      <w:sz w:val="16"/>
      <w:szCs w:val="16"/>
      <w:u w:val="none"/>
    </w:rPr>
  </w:style>
  <w:style w:type="character" w:customStyle="1" w:styleId="Vnbnnidung17">
    <w:name w:val="Văn bản nội dung (17)_"/>
    <w:link w:val="Vnbnnidung171"/>
    <w:rPr>
      <w:rFonts w:ascii="Arial" w:hAnsi="Arial" w:cs="Arial"/>
      <w:sz w:val="15"/>
      <w:szCs w:val="15"/>
      <w:u w:val="none"/>
    </w:rPr>
  </w:style>
  <w:style w:type="paragraph" w:customStyle="1" w:styleId="Vnbnnidung171">
    <w:name w:val="Văn bản nội dung (17)1"/>
    <w:basedOn w:val="Normal"/>
    <w:link w:val="Vnbnnidung17"/>
    <w:pPr>
      <w:shd w:val="clear" w:color="auto" w:fill="FFFFFF"/>
      <w:spacing w:line="242" w:lineRule="exact"/>
      <w:jc w:val="center"/>
    </w:pPr>
    <w:rPr>
      <w:rFonts w:ascii="Arial" w:hAnsi="Arial" w:cs="Arial"/>
      <w:color w:val="auto"/>
      <w:sz w:val="15"/>
      <w:szCs w:val="15"/>
      <w:lang w:eastAsia="en-US"/>
    </w:rPr>
  </w:style>
  <w:style w:type="character" w:customStyle="1" w:styleId="Vnbnnidung18">
    <w:name w:val="Văn bản nội dung (18)_"/>
    <w:link w:val="Vnbnnidung180"/>
    <w:rPr>
      <w:rFonts w:ascii="Arial" w:hAnsi="Arial" w:cs="Arial"/>
      <w:b/>
      <w:bCs/>
      <w:spacing w:val="0"/>
      <w:sz w:val="17"/>
      <w:szCs w:val="17"/>
      <w:u w:val="none"/>
    </w:rPr>
  </w:style>
  <w:style w:type="paragraph" w:customStyle="1" w:styleId="Vnbnnidung180">
    <w:name w:val="Văn bản nội dung (18)"/>
    <w:basedOn w:val="Normal"/>
    <w:link w:val="Vnbnnidung18"/>
    <w:pPr>
      <w:shd w:val="clear" w:color="auto" w:fill="FFFFFF"/>
      <w:spacing w:line="242" w:lineRule="exact"/>
    </w:pPr>
    <w:rPr>
      <w:rFonts w:ascii="Arial" w:hAnsi="Arial" w:cs="Arial"/>
      <w:b/>
      <w:bCs/>
      <w:color w:val="auto"/>
      <w:sz w:val="17"/>
      <w:szCs w:val="17"/>
      <w:lang w:eastAsia="en-US"/>
    </w:rPr>
  </w:style>
  <w:style w:type="character" w:customStyle="1" w:styleId="Vnbnnidung3Gincch12pt">
    <w:name w:val="Văn bản nội dung (3) + Giãn cách 12 pt"/>
    <w:rPr>
      <w:rFonts w:ascii="Arial" w:hAnsi="Arial" w:cs="Arial"/>
      <w:i/>
      <w:iCs/>
      <w:spacing w:val="250"/>
      <w:u w:val="none"/>
    </w:rPr>
  </w:style>
  <w:style w:type="character" w:customStyle="1" w:styleId="Chthchbng2">
    <w:name w:val="Chú thích bảng (2)_"/>
    <w:link w:val="Chthchbng20"/>
    <w:rPr>
      <w:rFonts w:ascii="Arial" w:hAnsi="Arial" w:cs="Arial"/>
      <w:sz w:val="15"/>
      <w:szCs w:val="15"/>
      <w:u w:val="none"/>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5"/>
      <w:szCs w:val="15"/>
      <w:lang w:eastAsia="en-US"/>
    </w:rPr>
  </w:style>
  <w:style w:type="character" w:customStyle="1" w:styleId="Vnbnnidung265pt">
    <w:name w:val="Văn bản nội dung (2) + 6.5 pt"/>
    <w:aliases w:val="In đậm39,Chữ hoa nhỏ,Giãn cách 0 pt75"/>
    <w:rPr>
      <w:rFonts w:ascii="Arial" w:hAnsi="Arial" w:cs="Arial"/>
      <w:b/>
      <w:bCs/>
      <w:smallCaps/>
      <w:spacing w:val="0"/>
      <w:sz w:val="13"/>
      <w:szCs w:val="13"/>
      <w:u w:val="none"/>
    </w:rPr>
  </w:style>
  <w:style w:type="character" w:customStyle="1" w:styleId="Vnbnnidung265pt6">
    <w:name w:val="Văn bản nội dung (2) + 6.5 pt6"/>
    <w:aliases w:val="In đậm38,Giãn cách 0 pt74"/>
    <w:rPr>
      <w:rFonts w:ascii="Arial" w:hAnsi="Arial" w:cs="Arial"/>
      <w:b/>
      <w:bCs/>
      <w:spacing w:val="0"/>
      <w:sz w:val="13"/>
      <w:szCs w:val="13"/>
      <w:u w:val="none"/>
    </w:rPr>
  </w:style>
  <w:style w:type="character" w:customStyle="1" w:styleId="Vnbnnidung275pt">
    <w:name w:val="Văn bản nội dung (2) + 7.5 pt"/>
    <w:aliases w:val="In đậm37,In nghiêng43,Giãn cách 0 pt73"/>
    <w:rPr>
      <w:rFonts w:ascii="Arial" w:hAnsi="Arial" w:cs="Arial"/>
      <w:b/>
      <w:bCs/>
      <w:i/>
      <w:iCs/>
      <w:spacing w:val="0"/>
      <w:sz w:val="15"/>
      <w:szCs w:val="15"/>
      <w:u w:val="none"/>
    </w:rPr>
  </w:style>
  <w:style w:type="character" w:customStyle="1" w:styleId="Chthchbng3">
    <w:name w:val="Chú thích bảng (3)_"/>
    <w:link w:val="Chthchbng30"/>
    <w:rPr>
      <w:rFonts w:ascii="Arial" w:hAnsi="Arial" w:cs="Arial"/>
      <w:b/>
      <w:bCs/>
      <w:sz w:val="13"/>
      <w:szCs w:val="13"/>
      <w:u w:val="none"/>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13"/>
      <w:szCs w:val="13"/>
      <w:lang w:eastAsia="en-US"/>
    </w:rPr>
  </w:style>
  <w:style w:type="character" w:customStyle="1" w:styleId="Vnbnnidung19">
    <w:name w:val="Văn bản nội dung (19)_"/>
    <w:link w:val="Vnbnnidung190"/>
    <w:rPr>
      <w:rFonts w:ascii="Arial" w:hAnsi="Arial" w:cs="Arial"/>
      <w:b/>
      <w:bCs/>
      <w:i/>
      <w:iCs/>
      <w:sz w:val="15"/>
      <w:szCs w:val="15"/>
      <w:u w:val="none"/>
    </w:rPr>
  </w:style>
  <w:style w:type="paragraph" w:customStyle="1" w:styleId="Vnbnnidung190">
    <w:name w:val="Văn bản nội dung (19)"/>
    <w:basedOn w:val="Normal"/>
    <w:link w:val="Vnbnnidung19"/>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nbnnidung200">
    <w:name w:val="Văn bản nội dung (20)_"/>
    <w:link w:val="Vnbnnidung201"/>
    <w:rPr>
      <w:rFonts w:ascii="Arial" w:hAnsi="Arial" w:cs="Arial"/>
      <w:b/>
      <w:bCs/>
      <w:sz w:val="15"/>
      <w:szCs w:val="15"/>
      <w:u w:val="none"/>
    </w:rPr>
  </w:style>
  <w:style w:type="paragraph" w:customStyle="1" w:styleId="Vnbnnidung201">
    <w:name w:val="Văn bản nội dung (20)1"/>
    <w:basedOn w:val="Normal"/>
    <w:link w:val="Vnbnnidung200"/>
    <w:pPr>
      <w:shd w:val="clear" w:color="auto" w:fill="FFFFFF"/>
      <w:spacing w:line="195" w:lineRule="exact"/>
      <w:jc w:val="both"/>
    </w:pPr>
    <w:rPr>
      <w:rFonts w:ascii="Arial" w:hAnsi="Arial" w:cs="Arial"/>
      <w:b/>
      <w:bCs/>
      <w:color w:val="auto"/>
      <w:sz w:val="15"/>
      <w:szCs w:val="15"/>
      <w:lang w:eastAsia="en-US"/>
    </w:rPr>
  </w:style>
  <w:style w:type="character" w:customStyle="1" w:styleId="Vnbnnidung20Innghing">
    <w:name w:val="Văn bản nội dung (20) + In nghiêng"/>
    <w:rPr>
      <w:rFonts w:ascii="Arial" w:hAnsi="Arial" w:cs="Arial"/>
      <w:b/>
      <w:bCs/>
      <w:i/>
      <w:iCs/>
      <w:sz w:val="15"/>
      <w:szCs w:val="15"/>
      <w:u w:val="none"/>
    </w:rPr>
  </w:style>
  <w:style w:type="character" w:customStyle="1" w:styleId="Vnbnnidung20105pt">
    <w:name w:val="Văn bản nội dung (20) + 10.5 pt"/>
    <w:aliases w:val="Không in đậm26"/>
    <w:rPr>
      <w:rFonts w:ascii="Arial" w:hAnsi="Arial" w:cs="Arial"/>
      <w:b/>
      <w:bCs/>
      <w:sz w:val="21"/>
      <w:szCs w:val="21"/>
      <w:u w:val="none"/>
    </w:rPr>
  </w:style>
  <w:style w:type="character" w:customStyle="1" w:styleId="Vnbnnidung205pt">
    <w:name w:val="Văn bản nội dung (20) + 5 pt"/>
    <w:aliases w:val="Không in đậm25"/>
    <w:rPr>
      <w:rFonts w:ascii="Arial" w:hAnsi="Arial" w:cs="Arial"/>
      <w:b/>
      <w:bCs/>
      <w:sz w:val="10"/>
      <w:szCs w:val="10"/>
      <w:u w:val="none"/>
    </w:rPr>
  </w:style>
  <w:style w:type="character" w:customStyle="1" w:styleId="Vnbnnidung17Chhoanh">
    <w:name w:val="Văn bản nội dung (17) + Chữ hoa nhỏ"/>
    <w:rPr>
      <w:rFonts w:ascii="Arial" w:hAnsi="Arial" w:cs="Arial"/>
      <w:smallCaps/>
      <w:sz w:val="15"/>
      <w:szCs w:val="15"/>
      <w:u w:val="none"/>
    </w:rPr>
  </w:style>
  <w:style w:type="character" w:customStyle="1" w:styleId="Vnbnnidung1755pt">
    <w:name w:val="Văn bản nội dung (17) + 5.5 pt"/>
    <w:aliases w:val="In đậm36"/>
    <w:rPr>
      <w:rFonts w:ascii="Arial" w:hAnsi="Arial" w:cs="Arial"/>
      <w:b/>
      <w:bCs/>
      <w:sz w:val="11"/>
      <w:szCs w:val="11"/>
      <w:u w:val="none"/>
    </w:rPr>
  </w:style>
  <w:style w:type="character" w:customStyle="1" w:styleId="Vnbnnidung17Innghing">
    <w:name w:val="Văn bản nội dung (17) + In nghiêng"/>
    <w:rPr>
      <w:rFonts w:ascii="Arial" w:hAnsi="Arial" w:cs="Arial"/>
      <w:i/>
      <w:iCs/>
      <w:sz w:val="15"/>
      <w:szCs w:val="15"/>
      <w:u w:val="none"/>
      <w:lang w:val="en-US" w:eastAsia="en-US"/>
    </w:rPr>
  </w:style>
  <w:style w:type="character" w:customStyle="1" w:styleId="Vnbnnidung210">
    <w:name w:val="Văn bản nội dung (21)_"/>
    <w:link w:val="Vnbnnidung211"/>
    <w:rPr>
      <w:rFonts w:ascii="Arial" w:hAnsi="Arial" w:cs="Arial"/>
      <w:b/>
      <w:bCs/>
      <w:i/>
      <w:iCs/>
      <w:sz w:val="16"/>
      <w:szCs w:val="16"/>
      <w:u w:val="none"/>
    </w:rPr>
  </w:style>
  <w:style w:type="paragraph" w:customStyle="1" w:styleId="Vnbnnidung211">
    <w:name w:val="Văn bản nội dung (21)"/>
    <w:basedOn w:val="Normal"/>
    <w:link w:val="Vnbnnidung210"/>
    <w:pPr>
      <w:shd w:val="clear" w:color="auto" w:fill="FFFFFF"/>
      <w:spacing w:line="228" w:lineRule="exact"/>
      <w:jc w:val="both"/>
    </w:pPr>
    <w:rPr>
      <w:rFonts w:ascii="Arial" w:hAnsi="Arial" w:cs="Arial"/>
      <w:b/>
      <w:bCs/>
      <w:i/>
      <w:iCs/>
      <w:color w:val="auto"/>
      <w:sz w:val="16"/>
      <w:szCs w:val="16"/>
      <w:lang w:eastAsia="en-US"/>
    </w:rPr>
  </w:style>
  <w:style w:type="character" w:customStyle="1" w:styleId="Vnbnnidung2175pt">
    <w:name w:val="Văn bản nội dung (21) + 7.5 pt"/>
    <w:aliases w:val="Không in đậm24,Không in nghiêng14"/>
    <w:rPr>
      <w:rFonts w:ascii="Arial" w:hAnsi="Arial" w:cs="Arial"/>
      <w:b/>
      <w:bCs/>
      <w:i/>
      <w:iCs/>
      <w:sz w:val="15"/>
      <w:szCs w:val="15"/>
      <w:u w:val="none"/>
    </w:rPr>
  </w:style>
  <w:style w:type="character" w:customStyle="1" w:styleId="Chthchbng">
    <w:name w:val="Chú thích bảng_"/>
    <w:link w:val="Chthchbng1"/>
    <w:rPr>
      <w:rFonts w:ascii="Arial" w:hAnsi="Arial" w:cs="Arial"/>
      <w:b/>
      <w:bCs/>
      <w:sz w:val="15"/>
      <w:szCs w:val="15"/>
      <w:u w:val="none"/>
    </w:rPr>
  </w:style>
  <w:style w:type="paragraph" w:customStyle="1" w:styleId="Chthchbng1">
    <w:name w:val="Chú thích bảng1"/>
    <w:basedOn w:val="Normal"/>
    <w:link w:val="Chthchbng"/>
    <w:pPr>
      <w:shd w:val="clear" w:color="auto" w:fill="FFFFFF"/>
      <w:spacing w:line="240" w:lineRule="atLeast"/>
      <w:jc w:val="right"/>
    </w:pPr>
    <w:rPr>
      <w:rFonts w:ascii="Arial" w:hAnsi="Arial" w:cs="Arial"/>
      <w:b/>
      <w:bCs/>
      <w:color w:val="auto"/>
      <w:sz w:val="15"/>
      <w:szCs w:val="15"/>
      <w:lang w:eastAsia="en-US"/>
    </w:rPr>
  </w:style>
  <w:style w:type="character" w:customStyle="1" w:styleId="Vnbnnidung26pt">
    <w:name w:val="Văn bản nội dung (2) + 6 pt"/>
    <w:aliases w:val="Giãn cách 0 pt72"/>
    <w:rPr>
      <w:rFonts w:ascii="Arial" w:hAnsi="Arial" w:cs="Arial"/>
      <w:spacing w:val="0"/>
      <w:sz w:val="12"/>
      <w:szCs w:val="12"/>
      <w:u w:val="none"/>
    </w:rPr>
  </w:style>
  <w:style w:type="character" w:customStyle="1" w:styleId="Vnbnnidung25pt">
    <w:name w:val="Văn bản nội dung (2) + 5 pt"/>
    <w:aliases w:val="In nghiêng42,Giãn cách 0 pt71,Tỉ lệ 150%"/>
    <w:rPr>
      <w:rFonts w:ascii="Arial" w:hAnsi="Arial" w:cs="Arial"/>
      <w:i/>
      <w:iCs/>
      <w:spacing w:val="0"/>
      <w:w w:val="150"/>
      <w:sz w:val="10"/>
      <w:szCs w:val="10"/>
      <w:u w:val="none"/>
    </w:rPr>
  </w:style>
  <w:style w:type="character" w:customStyle="1" w:styleId="Vnbnnidung22">
    <w:name w:val="Văn bản nội dung (22)_"/>
    <w:link w:val="Vnbnnidung220"/>
    <w:rPr>
      <w:rFonts w:ascii="Arial" w:hAnsi="Arial" w:cs="Arial"/>
      <w:i/>
      <w:iCs/>
      <w:sz w:val="16"/>
      <w:szCs w:val="16"/>
      <w:u w:val="none"/>
    </w:rPr>
  </w:style>
  <w:style w:type="paragraph" w:customStyle="1" w:styleId="Vnbnnidung220">
    <w:name w:val="Văn bản nội dung (22)"/>
    <w:basedOn w:val="Normal"/>
    <w:link w:val="Vnbnnidung22"/>
    <w:pPr>
      <w:shd w:val="clear" w:color="auto" w:fill="FFFFFF"/>
      <w:spacing w:before="360" w:line="195" w:lineRule="exact"/>
      <w:jc w:val="both"/>
    </w:pPr>
    <w:rPr>
      <w:rFonts w:ascii="Arial" w:hAnsi="Arial" w:cs="Arial"/>
      <w:i/>
      <w:iCs/>
      <w:color w:val="auto"/>
      <w:sz w:val="16"/>
      <w:szCs w:val="16"/>
      <w:lang w:eastAsia="en-US"/>
    </w:rPr>
  </w:style>
  <w:style w:type="character" w:customStyle="1" w:styleId="Vnbnnidung2275pt">
    <w:name w:val="Văn bản nội dung (22) + 7.5 pt"/>
    <w:aliases w:val="In đậm35,Không in nghiêng13"/>
    <w:rPr>
      <w:rFonts w:ascii="Arial" w:hAnsi="Arial" w:cs="Arial"/>
      <w:b/>
      <w:bCs/>
      <w:i/>
      <w:iCs/>
      <w:sz w:val="15"/>
      <w:szCs w:val="15"/>
      <w:u w:val="none"/>
    </w:rPr>
  </w:style>
  <w:style w:type="character" w:customStyle="1" w:styleId="Vnbnnidung2065pt">
    <w:name w:val="Văn bản nội dung (20) + 6.5 pt"/>
    <w:aliases w:val="Không in đậm23,In nghiêng41"/>
    <w:rPr>
      <w:rFonts w:ascii="Arial" w:hAnsi="Arial" w:cs="Arial"/>
      <w:b/>
      <w:bCs/>
      <w:i/>
      <w:iCs/>
      <w:sz w:val="13"/>
      <w:szCs w:val="13"/>
      <w:u w:val="none"/>
    </w:rPr>
  </w:style>
  <w:style w:type="character" w:customStyle="1" w:styleId="Vnbnnidung2065pt2">
    <w:name w:val="Văn bản nội dung (20) + 6.5 pt2"/>
    <w:aliases w:val="Không in đậm22"/>
    <w:rPr>
      <w:rFonts w:ascii="Arial" w:hAnsi="Arial" w:cs="Arial"/>
      <w:b/>
      <w:bCs/>
      <w:sz w:val="13"/>
      <w:szCs w:val="13"/>
      <w:u w:val="none"/>
    </w:rPr>
  </w:style>
  <w:style w:type="character" w:customStyle="1" w:styleId="Vnbnnidung23">
    <w:name w:val="Văn bản nội dung (23)_"/>
    <w:link w:val="Vnbnnidung230"/>
    <w:rPr>
      <w:rFonts w:ascii="Arial" w:hAnsi="Arial" w:cs="Arial"/>
      <w:b/>
      <w:bCs/>
      <w:sz w:val="15"/>
      <w:szCs w:val="15"/>
      <w:u w:val="none"/>
    </w:rPr>
  </w:style>
  <w:style w:type="paragraph" w:customStyle="1" w:styleId="Vnbnnidung230">
    <w:name w:val="Văn bản nội dung (23)"/>
    <w:basedOn w:val="Normal"/>
    <w:link w:val="Vnbnnidung23"/>
    <w:pPr>
      <w:shd w:val="clear" w:color="auto" w:fill="FFFFFF"/>
      <w:spacing w:line="195" w:lineRule="exact"/>
      <w:jc w:val="both"/>
    </w:pPr>
    <w:rPr>
      <w:rFonts w:ascii="Arial" w:hAnsi="Arial" w:cs="Arial"/>
      <w:b/>
      <w:bCs/>
      <w:color w:val="auto"/>
      <w:sz w:val="15"/>
      <w:szCs w:val="15"/>
      <w:lang w:eastAsia="en-US"/>
    </w:rPr>
  </w:style>
  <w:style w:type="character" w:customStyle="1" w:styleId="Vnbnnidung23Khnginm">
    <w:name w:val="Văn bản nội dung (23) + Không in đậm"/>
    <w:basedOn w:val="Vnbnnidung23"/>
    <w:rPr>
      <w:rFonts w:ascii="Arial" w:hAnsi="Arial" w:cs="Arial"/>
      <w:b/>
      <w:bCs/>
      <w:sz w:val="15"/>
      <w:szCs w:val="15"/>
      <w:u w:val="none"/>
    </w:rPr>
  </w:style>
  <w:style w:type="character" w:customStyle="1" w:styleId="Vnbnnidung20Khnginm">
    <w:name w:val="Văn bản nội dung (20) + Không in đậm"/>
    <w:aliases w:val="In nghiêng40"/>
    <w:rPr>
      <w:rFonts w:ascii="Arial" w:hAnsi="Arial" w:cs="Arial"/>
      <w:b/>
      <w:bCs/>
      <w:i/>
      <w:iCs/>
      <w:spacing w:val="0"/>
      <w:sz w:val="15"/>
      <w:szCs w:val="15"/>
      <w:u w:val="none"/>
    </w:rPr>
  </w:style>
  <w:style w:type="character" w:customStyle="1" w:styleId="Vnbnnidung20Khnginm5">
    <w:name w:val="Văn bản nội dung (20) + Không in đậm5"/>
    <w:basedOn w:val="Vnbnnidung200"/>
    <w:rPr>
      <w:rFonts w:ascii="Arial" w:hAnsi="Arial" w:cs="Arial"/>
      <w:b/>
      <w:bCs/>
      <w:sz w:val="15"/>
      <w:szCs w:val="15"/>
      <w:u w:val="none"/>
    </w:rPr>
  </w:style>
  <w:style w:type="character" w:customStyle="1" w:styleId="Vnbnnidung2065pt1">
    <w:name w:val="Văn bản nội dung (20) + 6.5 pt1"/>
    <w:rPr>
      <w:rFonts w:ascii="Arial" w:hAnsi="Arial" w:cs="Arial"/>
      <w:b/>
      <w:bCs/>
      <w:sz w:val="13"/>
      <w:szCs w:val="13"/>
      <w:u w:val="none"/>
    </w:rPr>
  </w:style>
  <w:style w:type="character" w:customStyle="1" w:styleId="Vnbnnidung208pt">
    <w:name w:val="Văn bản nội dung (20) + 8 pt"/>
    <w:rPr>
      <w:rFonts w:ascii="Arial" w:hAnsi="Arial" w:cs="Arial"/>
      <w:b/>
      <w:bCs/>
      <w:sz w:val="16"/>
      <w:szCs w:val="16"/>
      <w:u w:val="none"/>
    </w:rPr>
  </w:style>
  <w:style w:type="character" w:customStyle="1" w:styleId="Vnbnnidung20Khnginm4">
    <w:name w:val="Văn bản nội dung (20) + Không in đậm4"/>
    <w:basedOn w:val="Vnbnnidung200"/>
    <w:rPr>
      <w:rFonts w:ascii="Arial" w:hAnsi="Arial" w:cs="Arial"/>
      <w:b/>
      <w:bCs/>
      <w:sz w:val="15"/>
      <w:szCs w:val="15"/>
      <w:u w:val="none"/>
    </w:rPr>
  </w:style>
  <w:style w:type="character" w:customStyle="1" w:styleId="Vnbnnidung20Khnginm3">
    <w:name w:val="Văn bản nội dung (20) + Không in đậm3"/>
    <w:aliases w:val="In nghiêng39"/>
    <w:rPr>
      <w:rFonts w:ascii="Arial" w:hAnsi="Arial" w:cs="Arial"/>
      <w:b/>
      <w:bCs/>
      <w:i/>
      <w:iCs/>
      <w:sz w:val="15"/>
      <w:szCs w:val="15"/>
      <w:u w:val="none"/>
    </w:rPr>
  </w:style>
  <w:style w:type="character" w:customStyle="1" w:styleId="Vnbnnidung209pt">
    <w:name w:val="Văn bản nội dung (20) + 9 pt"/>
    <w:aliases w:val="In nghiêng38"/>
    <w:rPr>
      <w:rFonts w:ascii="Arial" w:hAnsi="Arial" w:cs="Arial"/>
      <w:b/>
      <w:bCs/>
      <w:i/>
      <w:iCs/>
      <w:sz w:val="18"/>
      <w:szCs w:val="18"/>
      <w:u w:val="none"/>
    </w:rPr>
  </w:style>
  <w:style w:type="character" w:customStyle="1" w:styleId="Vnbnnidung209pt1">
    <w:name w:val="Văn bản nội dung (20) + 9 pt1"/>
    <w:aliases w:val="Không in đậm21"/>
    <w:rPr>
      <w:rFonts w:ascii="Arial" w:hAnsi="Arial" w:cs="Arial"/>
      <w:b/>
      <w:bCs/>
      <w:sz w:val="18"/>
      <w:szCs w:val="18"/>
      <w:u w:val="none"/>
    </w:rPr>
  </w:style>
  <w:style w:type="character" w:customStyle="1" w:styleId="Vnbnnidung24">
    <w:name w:val="Văn bản nội dung (24)_"/>
    <w:link w:val="Vnbnnidung240"/>
    <w:rPr>
      <w:rFonts w:ascii="Arial" w:hAnsi="Arial" w:cs="Arial"/>
      <w:b/>
      <w:bCs/>
      <w:sz w:val="16"/>
      <w:szCs w:val="16"/>
      <w:u w:val="none"/>
    </w:rPr>
  </w:style>
  <w:style w:type="paragraph" w:customStyle="1" w:styleId="Vnbnnidung240">
    <w:name w:val="Văn bản nội dung (24)"/>
    <w:basedOn w:val="Normal"/>
    <w:link w:val="Vnbnnidung24"/>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nbnnidung24Khnginm">
    <w:name w:val="Văn bản nội dung (24) + Không in đậm"/>
    <w:basedOn w:val="Vnbnnidung24"/>
    <w:rPr>
      <w:rFonts w:ascii="Arial" w:hAnsi="Arial" w:cs="Arial"/>
      <w:b/>
      <w:bCs/>
      <w:sz w:val="16"/>
      <w:szCs w:val="16"/>
      <w:u w:val="none"/>
    </w:rPr>
  </w:style>
  <w:style w:type="character" w:customStyle="1" w:styleId="Vnbnnidung2465pt">
    <w:name w:val="Văn bản nội dung (24) + 6.5 pt"/>
    <w:rPr>
      <w:rFonts w:ascii="Arial" w:hAnsi="Arial" w:cs="Arial"/>
      <w:b/>
      <w:bCs/>
      <w:sz w:val="13"/>
      <w:szCs w:val="13"/>
      <w:u w:val="none"/>
    </w:rPr>
  </w:style>
  <w:style w:type="character" w:customStyle="1" w:styleId="Vnbnnidung24Khnginm1">
    <w:name w:val="Văn bản nội dung (24) + Không in đậm1"/>
    <w:aliases w:val="In nghiêng37"/>
    <w:rPr>
      <w:rFonts w:ascii="Arial" w:hAnsi="Arial" w:cs="Arial"/>
      <w:b/>
      <w:bCs/>
      <w:i/>
      <w:iCs/>
      <w:sz w:val="16"/>
      <w:szCs w:val="16"/>
      <w:u w:val="none"/>
    </w:rPr>
  </w:style>
  <w:style w:type="character" w:customStyle="1" w:styleId="Vnbnnidung25">
    <w:name w:val="Văn bản nội dung (25)_"/>
    <w:link w:val="Vnbnnidung250"/>
    <w:rPr>
      <w:rFonts w:ascii="Arial" w:hAnsi="Arial" w:cs="Arial"/>
      <w:b/>
      <w:bCs/>
      <w:i/>
      <w:iCs/>
      <w:sz w:val="17"/>
      <w:szCs w:val="17"/>
      <w:u w:val="none"/>
    </w:rPr>
  </w:style>
  <w:style w:type="paragraph" w:customStyle="1" w:styleId="Vnbnnidung250">
    <w:name w:val="Văn bản nội dung (25)"/>
    <w:basedOn w:val="Normal"/>
    <w:link w:val="Vnbnnidung25"/>
    <w:pPr>
      <w:shd w:val="clear" w:color="auto" w:fill="FFFFFF"/>
      <w:spacing w:line="228" w:lineRule="exact"/>
      <w:jc w:val="both"/>
    </w:pPr>
    <w:rPr>
      <w:rFonts w:ascii="Arial" w:hAnsi="Arial" w:cs="Arial"/>
      <w:b/>
      <w:bCs/>
      <w:i/>
      <w:iCs/>
      <w:color w:val="auto"/>
      <w:sz w:val="17"/>
      <w:szCs w:val="17"/>
      <w:lang w:eastAsia="en-US"/>
    </w:rPr>
  </w:style>
  <w:style w:type="character" w:customStyle="1" w:styleId="Vnbnnidung25Khnginnghing">
    <w:name w:val="Văn bản nội dung (25) + Không in nghiêng"/>
    <w:basedOn w:val="Vnbnnidung25"/>
    <w:rPr>
      <w:rFonts w:ascii="Arial" w:hAnsi="Arial" w:cs="Arial"/>
      <w:b/>
      <w:bCs/>
      <w:i/>
      <w:iCs/>
      <w:sz w:val="17"/>
      <w:szCs w:val="17"/>
      <w:u w:val="none"/>
    </w:rPr>
  </w:style>
  <w:style w:type="character" w:customStyle="1" w:styleId="Vnbnnidung285pt">
    <w:name w:val="Văn bản nội dung (2) + 8.5 pt"/>
    <w:aliases w:val="In đậm34,Giãn cách 0 pt70"/>
    <w:rPr>
      <w:rFonts w:ascii="Arial" w:hAnsi="Arial" w:cs="Arial"/>
      <w:b/>
      <w:bCs/>
      <w:spacing w:val="0"/>
      <w:sz w:val="17"/>
      <w:szCs w:val="17"/>
      <w:u w:val="none"/>
    </w:rPr>
  </w:style>
  <w:style w:type="character" w:customStyle="1" w:styleId="Vnbnnidung275pt11">
    <w:name w:val="Văn bản nội dung (2) + 7.5 pt11"/>
    <w:aliases w:val="Giãn cách 0 pt69"/>
    <w:rPr>
      <w:rFonts w:ascii="Arial" w:hAnsi="Arial" w:cs="Arial"/>
      <w:spacing w:val="0"/>
      <w:sz w:val="15"/>
      <w:szCs w:val="15"/>
      <w:u w:val="none"/>
      <w:lang w:val="en-US" w:eastAsia="en-US"/>
    </w:rPr>
  </w:style>
  <w:style w:type="character" w:customStyle="1" w:styleId="Vnbnnidung265pt5">
    <w:name w:val="Văn bản nội dung (2) + 6.5 pt5"/>
    <w:aliases w:val="Giãn cách 0 pt68"/>
    <w:rPr>
      <w:rFonts w:ascii="Arial" w:hAnsi="Arial" w:cs="Arial"/>
      <w:spacing w:val="0"/>
      <w:sz w:val="13"/>
      <w:szCs w:val="13"/>
      <w:u w:val="none"/>
    </w:rPr>
  </w:style>
  <w:style w:type="character" w:customStyle="1" w:styleId="Vnbnnidung210pt">
    <w:name w:val="Văn bản nội dung (2) + 10 pt"/>
    <w:aliases w:val="Giãn cách 0 pt67"/>
    <w:rPr>
      <w:rFonts w:ascii="Arial" w:hAnsi="Arial" w:cs="Arial"/>
      <w:spacing w:val="0"/>
      <w:sz w:val="20"/>
      <w:szCs w:val="20"/>
      <w:u w:val="none"/>
    </w:rPr>
  </w:style>
  <w:style w:type="character" w:customStyle="1" w:styleId="Vnbnnidung207pt">
    <w:name w:val="Văn bản nội dung (20) + 7 pt"/>
    <w:aliases w:val="Không in đậm20"/>
    <w:rPr>
      <w:rFonts w:ascii="Arial" w:hAnsi="Arial" w:cs="Arial"/>
      <w:b/>
      <w:bCs/>
      <w:spacing w:val="0"/>
      <w:sz w:val="14"/>
      <w:szCs w:val="14"/>
      <w:u w:val="none"/>
    </w:rPr>
  </w:style>
  <w:style w:type="character" w:customStyle="1" w:styleId="Vnbnnidung26">
    <w:name w:val="Văn bản nội dung (26)_"/>
    <w:link w:val="Vnbnnidung261"/>
    <w:rPr>
      <w:rFonts w:ascii="Arial" w:hAnsi="Arial" w:cs="Arial"/>
      <w:sz w:val="15"/>
      <w:szCs w:val="15"/>
      <w:u w:val="none"/>
    </w:rPr>
  </w:style>
  <w:style w:type="paragraph" w:customStyle="1" w:styleId="Vnbnnidung261">
    <w:name w:val="Văn bản nội dung (26)1"/>
    <w:basedOn w:val="Normal"/>
    <w:link w:val="Vnbnnidung26"/>
    <w:pPr>
      <w:shd w:val="clear" w:color="auto" w:fill="FFFFFF"/>
      <w:spacing w:line="200" w:lineRule="exact"/>
    </w:pPr>
    <w:rPr>
      <w:rFonts w:ascii="Arial" w:hAnsi="Arial" w:cs="Arial"/>
      <w:color w:val="auto"/>
      <w:sz w:val="15"/>
      <w:szCs w:val="15"/>
      <w:lang w:eastAsia="en-US"/>
    </w:rPr>
  </w:style>
  <w:style w:type="character" w:customStyle="1" w:styleId="Vnbnnidung26Inm">
    <w:name w:val="Văn bản nội dung (26) + In đậm"/>
    <w:rPr>
      <w:rFonts w:ascii="Arial" w:hAnsi="Arial" w:cs="Arial"/>
      <w:b/>
      <w:bCs/>
      <w:sz w:val="15"/>
      <w:szCs w:val="15"/>
      <w:u w:val="none"/>
    </w:rPr>
  </w:style>
  <w:style w:type="character" w:customStyle="1" w:styleId="Vnbnnidung260">
    <w:name w:val="Văn bản nội dung (26)"/>
    <w:rPr>
      <w:rFonts w:ascii="Arial" w:hAnsi="Arial" w:cs="Arial"/>
      <w:spacing w:val="0"/>
      <w:sz w:val="15"/>
      <w:szCs w:val="15"/>
      <w:u w:val="none"/>
    </w:rPr>
  </w:style>
  <w:style w:type="character" w:customStyle="1" w:styleId="Vnbnnidung20Khnginm2">
    <w:name w:val="Văn bản nội dung (20) + Không in đậm2"/>
    <w:rPr>
      <w:rFonts w:ascii="Arial" w:hAnsi="Arial" w:cs="Arial"/>
      <w:b/>
      <w:bCs/>
      <w:spacing w:val="0"/>
      <w:sz w:val="15"/>
      <w:szCs w:val="15"/>
      <w:u w:val="none"/>
    </w:rPr>
  </w:style>
  <w:style w:type="character" w:customStyle="1" w:styleId="Vnbnnidung20Gincch1pt">
    <w:name w:val="Văn bản nội dung (20) + Giãn cách 1 pt"/>
    <w:rPr>
      <w:rFonts w:ascii="Arial" w:hAnsi="Arial" w:cs="Arial"/>
      <w:b/>
      <w:bCs/>
      <w:spacing w:val="20"/>
      <w:sz w:val="15"/>
      <w:szCs w:val="15"/>
      <w:u w:val="none"/>
    </w:rPr>
  </w:style>
  <w:style w:type="character" w:customStyle="1" w:styleId="Vnbnnidung208pt1">
    <w:name w:val="Văn bản nội dung (20) + 8 pt1"/>
    <w:aliases w:val="In nghiêng36"/>
    <w:rPr>
      <w:rFonts w:ascii="Arial" w:hAnsi="Arial" w:cs="Arial"/>
      <w:b/>
      <w:bCs/>
      <w:i/>
      <w:iCs/>
      <w:sz w:val="16"/>
      <w:szCs w:val="16"/>
      <w:u w:val="none"/>
    </w:rPr>
  </w:style>
  <w:style w:type="character" w:customStyle="1" w:styleId="Vnbnnidung24Chhoanh">
    <w:name w:val="Văn bản nội dung (24) + Chữ hoa nhỏ"/>
    <w:rPr>
      <w:rFonts w:ascii="Arial" w:hAnsi="Arial" w:cs="Arial"/>
      <w:b/>
      <w:bCs/>
      <w:smallCaps/>
      <w:sz w:val="16"/>
      <w:szCs w:val="16"/>
      <w:u w:val="none"/>
    </w:rPr>
  </w:style>
  <w:style w:type="character" w:customStyle="1" w:styleId="Vnbnnidung2475pt">
    <w:name w:val="Văn bản nội dung (24) + 7.5 pt"/>
    <w:rPr>
      <w:rFonts w:ascii="Arial" w:hAnsi="Arial" w:cs="Arial"/>
      <w:b/>
      <w:bCs/>
      <w:sz w:val="15"/>
      <w:szCs w:val="15"/>
      <w:u w:val="none"/>
    </w:rPr>
  </w:style>
  <w:style w:type="character" w:customStyle="1" w:styleId="Vnbnnidung27">
    <w:name w:val="Văn bản nội dung (27)_"/>
    <w:link w:val="Vnbnnidung270"/>
    <w:rPr>
      <w:rFonts w:ascii="Arial" w:hAnsi="Arial" w:cs="Arial"/>
      <w:b/>
      <w:bCs/>
      <w:i/>
      <w:iCs/>
      <w:sz w:val="18"/>
      <w:szCs w:val="18"/>
      <w:u w:val="none"/>
    </w:rPr>
  </w:style>
  <w:style w:type="paragraph" w:customStyle="1" w:styleId="Vnbnnidung270">
    <w:name w:val="Văn bản nội dung (27)"/>
    <w:basedOn w:val="Normal"/>
    <w:link w:val="Vnbnnidung27"/>
    <w:pPr>
      <w:shd w:val="clear" w:color="auto" w:fill="FFFFFF"/>
      <w:spacing w:line="232" w:lineRule="exact"/>
      <w:jc w:val="both"/>
    </w:pPr>
    <w:rPr>
      <w:rFonts w:ascii="Arial" w:hAnsi="Arial" w:cs="Arial"/>
      <w:b/>
      <w:bCs/>
      <w:i/>
      <w:iCs/>
      <w:color w:val="auto"/>
      <w:sz w:val="18"/>
      <w:szCs w:val="18"/>
      <w:lang w:eastAsia="en-US"/>
    </w:rPr>
  </w:style>
  <w:style w:type="character" w:customStyle="1" w:styleId="Vnbnnidung27105pt">
    <w:name w:val="Văn bản nội dung (27) + 10.5 pt"/>
    <w:aliases w:val="Không in nghiêng12,Giãn cách 0 pt66"/>
    <w:rPr>
      <w:rFonts w:ascii="Arial" w:hAnsi="Arial" w:cs="Arial"/>
      <w:b/>
      <w:bCs/>
      <w:i/>
      <w:iCs/>
      <w:spacing w:val="-10"/>
      <w:sz w:val="21"/>
      <w:szCs w:val="21"/>
      <w:u w:val="none"/>
    </w:rPr>
  </w:style>
  <w:style w:type="character" w:customStyle="1" w:styleId="Chthchbng4">
    <w:name w:val="Chú thích bảng (4)_"/>
    <w:link w:val="Chthchbng40"/>
    <w:rPr>
      <w:rFonts w:ascii="Arial" w:hAnsi="Arial" w:cs="Arial"/>
      <w:sz w:val="14"/>
      <w:szCs w:val="14"/>
      <w:u w:val="none"/>
    </w:rPr>
  </w:style>
  <w:style w:type="paragraph" w:customStyle="1" w:styleId="Chthchbng40">
    <w:name w:val="Chú thích bảng (4)"/>
    <w:basedOn w:val="Normal"/>
    <w:link w:val="Chthchbng4"/>
    <w:pPr>
      <w:shd w:val="clear" w:color="auto" w:fill="FFFFFF"/>
      <w:spacing w:line="240" w:lineRule="atLeast"/>
      <w:jc w:val="right"/>
    </w:pPr>
    <w:rPr>
      <w:rFonts w:ascii="Arial" w:hAnsi="Arial" w:cs="Arial"/>
      <w:color w:val="auto"/>
      <w:sz w:val="14"/>
      <w:szCs w:val="14"/>
      <w:lang w:eastAsia="en-US"/>
    </w:rPr>
  </w:style>
  <w:style w:type="character" w:customStyle="1" w:styleId="Vnbnnidung275pt10">
    <w:name w:val="Văn bản nội dung (2) + 7.5 pt10"/>
    <w:aliases w:val="In đậm33,Giãn cách 0 pt65"/>
    <w:rPr>
      <w:rFonts w:ascii="Arial" w:hAnsi="Arial" w:cs="Arial"/>
      <w:b/>
      <w:bCs/>
      <w:spacing w:val="0"/>
      <w:sz w:val="15"/>
      <w:szCs w:val="15"/>
      <w:u w:val="none"/>
    </w:rPr>
  </w:style>
  <w:style w:type="character" w:customStyle="1" w:styleId="Vnbnnidung28">
    <w:name w:val="Văn bản nội dung (28)_"/>
    <w:link w:val="Vnbnnidung280"/>
    <w:rPr>
      <w:rFonts w:ascii="Arial" w:hAnsi="Arial" w:cs="Arial"/>
      <w:sz w:val="14"/>
      <w:szCs w:val="14"/>
      <w:u w:val="none"/>
    </w:rPr>
  </w:style>
  <w:style w:type="paragraph" w:customStyle="1" w:styleId="Vnbnnidung280">
    <w:name w:val="Văn bản nội dung (28)"/>
    <w:basedOn w:val="Normal"/>
    <w:link w:val="Vnbnnidung28"/>
    <w:pPr>
      <w:shd w:val="clear" w:color="auto" w:fill="FFFFFF"/>
      <w:spacing w:line="240" w:lineRule="atLeast"/>
      <w:jc w:val="both"/>
    </w:pPr>
    <w:rPr>
      <w:rFonts w:ascii="Arial" w:hAnsi="Arial" w:cs="Arial"/>
      <w:color w:val="auto"/>
      <w:sz w:val="14"/>
      <w:szCs w:val="14"/>
      <w:lang w:eastAsia="en-US"/>
    </w:rPr>
  </w:style>
  <w:style w:type="character" w:customStyle="1" w:styleId="Vnbnnidung28Gincch0pt">
    <w:name w:val="Văn bản nội dung (28) + Giãn cách 0 pt"/>
    <w:rPr>
      <w:rFonts w:ascii="Arial" w:hAnsi="Arial" w:cs="Arial"/>
      <w:spacing w:val="-10"/>
      <w:sz w:val="14"/>
      <w:szCs w:val="14"/>
      <w:u w:val="none"/>
    </w:rPr>
  </w:style>
  <w:style w:type="character" w:customStyle="1" w:styleId="Vnbnnidung20Khnginm1">
    <w:name w:val="Văn bản nội dung (20) + Không in đậm1"/>
    <w:basedOn w:val="Vnbnnidung200"/>
    <w:rPr>
      <w:rFonts w:ascii="Arial" w:hAnsi="Arial" w:cs="Arial"/>
      <w:b/>
      <w:bCs/>
      <w:sz w:val="15"/>
      <w:szCs w:val="15"/>
      <w:u w:val="none"/>
    </w:rPr>
  </w:style>
  <w:style w:type="character" w:customStyle="1" w:styleId="Vnbnnidung20Chhoanh">
    <w:name w:val="Văn bản nội dung (20) + Chữ hoa nhỏ"/>
    <w:rPr>
      <w:rFonts w:ascii="Arial" w:hAnsi="Arial" w:cs="Arial"/>
      <w:b/>
      <w:bCs/>
      <w:smallCaps/>
      <w:sz w:val="15"/>
      <w:szCs w:val="15"/>
      <w:u w:val="none"/>
    </w:rPr>
  </w:style>
  <w:style w:type="character" w:customStyle="1" w:styleId="Vnbnnidung29">
    <w:name w:val="Văn bản nội dung (29)_"/>
    <w:link w:val="Vnbnnidung290"/>
    <w:rPr>
      <w:rFonts w:ascii="Arial" w:hAnsi="Arial" w:cs="Arial"/>
      <w:i/>
      <w:iCs/>
      <w:sz w:val="17"/>
      <w:szCs w:val="17"/>
      <w:u w:val="none"/>
    </w:rPr>
  </w:style>
  <w:style w:type="paragraph" w:customStyle="1" w:styleId="Vnbnnidung290">
    <w:name w:val="Văn bản nội dung (29)"/>
    <w:basedOn w:val="Normal"/>
    <w:link w:val="Vnbnnidung29"/>
    <w:pPr>
      <w:shd w:val="clear" w:color="auto" w:fill="FFFFFF"/>
      <w:spacing w:line="232" w:lineRule="exact"/>
      <w:jc w:val="both"/>
    </w:pPr>
    <w:rPr>
      <w:rFonts w:ascii="Arial" w:hAnsi="Arial" w:cs="Arial"/>
      <w:i/>
      <w:iCs/>
      <w:color w:val="auto"/>
      <w:sz w:val="17"/>
      <w:szCs w:val="17"/>
      <w:lang w:eastAsia="en-US"/>
    </w:rPr>
  </w:style>
  <w:style w:type="character" w:customStyle="1" w:styleId="Vnbnnidung297pt">
    <w:name w:val="Văn bản nội dung (29) + 7 pt"/>
    <w:aliases w:val="Không in nghiêng11"/>
    <w:rPr>
      <w:rFonts w:ascii="Arial" w:hAnsi="Arial" w:cs="Arial"/>
      <w:i/>
      <w:iCs/>
      <w:sz w:val="14"/>
      <w:szCs w:val="14"/>
      <w:u w:val="none"/>
    </w:rPr>
  </w:style>
  <w:style w:type="character" w:customStyle="1" w:styleId="Vnbnnidung29Gincch2pt">
    <w:name w:val="Văn bản nội dung (29) + Giãn cách 2 pt"/>
    <w:rPr>
      <w:rFonts w:ascii="Arial" w:hAnsi="Arial" w:cs="Arial"/>
      <w:i/>
      <w:iCs/>
      <w:spacing w:val="50"/>
      <w:sz w:val="17"/>
      <w:szCs w:val="17"/>
      <w:u w:val="none"/>
    </w:rPr>
  </w:style>
  <w:style w:type="character" w:customStyle="1" w:styleId="Vnbnnidung1965pt">
    <w:name w:val="Văn bản nội dung (19) + 6.5 pt"/>
    <w:aliases w:val="Không in nghiêng10"/>
    <w:rPr>
      <w:rFonts w:ascii="Arial" w:hAnsi="Arial" w:cs="Arial"/>
      <w:b/>
      <w:bCs/>
      <w:i/>
      <w:iCs/>
      <w:sz w:val="13"/>
      <w:szCs w:val="13"/>
      <w:u w:val="none"/>
    </w:rPr>
  </w:style>
  <w:style w:type="character" w:customStyle="1" w:styleId="Vnbnnidung1685pt">
    <w:name w:val="Văn bản nội dung (16) + 8.5 pt"/>
    <w:rPr>
      <w:rFonts w:ascii="Arial" w:hAnsi="Arial" w:cs="Arial"/>
      <w:b/>
      <w:bCs/>
      <w:spacing w:val="0"/>
      <w:sz w:val="17"/>
      <w:szCs w:val="17"/>
      <w:u w:val="none"/>
    </w:rPr>
  </w:style>
  <w:style w:type="character" w:customStyle="1" w:styleId="Vnbnnidung16Khnginm1">
    <w:name w:val="Văn bản nội dung (16) + Không in đậm1"/>
    <w:aliases w:val="In nghiêng35"/>
    <w:rPr>
      <w:rFonts w:ascii="Arial" w:hAnsi="Arial" w:cs="Arial"/>
      <w:b/>
      <w:bCs/>
      <w:i/>
      <w:iCs/>
      <w:sz w:val="16"/>
      <w:szCs w:val="16"/>
      <w:u w:val="none"/>
    </w:rPr>
  </w:style>
  <w:style w:type="character" w:customStyle="1" w:styleId="ChthchbngChhoanh">
    <w:name w:val="Chú thích bảng + Chữ hoa nhỏ"/>
    <w:rPr>
      <w:rFonts w:ascii="Arial" w:hAnsi="Arial" w:cs="Arial"/>
      <w:b/>
      <w:bCs/>
      <w:smallCaps/>
      <w:sz w:val="15"/>
      <w:szCs w:val="15"/>
      <w:u w:val="none"/>
    </w:rPr>
  </w:style>
  <w:style w:type="character" w:customStyle="1" w:styleId="Vnbnnidung25pt7">
    <w:name w:val="Văn bản nội dung (2) + 5 pt7"/>
    <w:aliases w:val="Giãn cách 0 pt64"/>
    <w:rPr>
      <w:rFonts w:ascii="Arial" w:hAnsi="Arial" w:cs="Arial"/>
      <w:spacing w:val="0"/>
      <w:sz w:val="10"/>
      <w:szCs w:val="10"/>
      <w:u w:val="none"/>
    </w:rPr>
  </w:style>
  <w:style w:type="character" w:customStyle="1" w:styleId="Vnbnnidung28pt">
    <w:name w:val="Văn bản nội dung (2) + 8 pt"/>
    <w:aliases w:val="In đậm32,Giãn cách 0 pt63"/>
    <w:rPr>
      <w:rFonts w:ascii="Arial" w:hAnsi="Arial" w:cs="Arial"/>
      <w:b/>
      <w:bCs/>
      <w:spacing w:val="0"/>
      <w:sz w:val="16"/>
      <w:szCs w:val="16"/>
      <w:u w:val="none"/>
    </w:rPr>
  </w:style>
  <w:style w:type="character" w:customStyle="1" w:styleId="Vnbnnidung25pt6">
    <w:name w:val="Văn bản nội dung (2) + 5 pt6"/>
    <w:aliases w:val="Chữ hoa nhỏ10,Giãn cách 0 pt62"/>
    <w:rPr>
      <w:rFonts w:ascii="Arial" w:hAnsi="Arial" w:cs="Arial"/>
      <w:smallCaps/>
      <w:spacing w:val="0"/>
      <w:sz w:val="10"/>
      <w:szCs w:val="10"/>
      <w:u w:val="none"/>
    </w:rPr>
  </w:style>
  <w:style w:type="character" w:customStyle="1" w:styleId="Vnbnnidung25pt5">
    <w:name w:val="Văn bản nội dung (2) + 5 pt5"/>
    <w:aliases w:val="In nghiêng34,Giãn cách 0 pt61"/>
    <w:rPr>
      <w:rFonts w:ascii="Arial" w:hAnsi="Arial" w:cs="Arial"/>
      <w:i/>
      <w:iCs/>
      <w:spacing w:val="0"/>
      <w:sz w:val="10"/>
      <w:szCs w:val="10"/>
      <w:u w:val="none"/>
    </w:rPr>
  </w:style>
  <w:style w:type="character" w:customStyle="1" w:styleId="Chthchbng5">
    <w:name w:val="Chú thích bảng (5)_"/>
    <w:link w:val="Chthchbng50"/>
    <w:rPr>
      <w:rFonts w:ascii="Arial" w:hAnsi="Arial" w:cs="Arial"/>
      <w:b/>
      <w:bCs/>
      <w:sz w:val="16"/>
      <w:szCs w:val="16"/>
      <w:u w:val="none"/>
    </w:rPr>
  </w:style>
  <w:style w:type="paragraph" w:customStyle="1" w:styleId="Chthchbng50">
    <w:name w:val="Chú thích bảng (5)"/>
    <w:basedOn w:val="Normal"/>
    <w:link w:val="Chthchbng5"/>
    <w:pPr>
      <w:shd w:val="clear" w:color="auto" w:fill="FFFFFF"/>
      <w:spacing w:line="240" w:lineRule="atLeast"/>
    </w:pPr>
    <w:rPr>
      <w:rFonts w:ascii="Arial" w:hAnsi="Arial" w:cs="Arial"/>
      <w:b/>
      <w:bCs/>
      <w:color w:val="auto"/>
      <w:sz w:val="16"/>
      <w:szCs w:val="16"/>
      <w:lang w:eastAsia="en-US"/>
    </w:rPr>
  </w:style>
  <w:style w:type="character" w:customStyle="1" w:styleId="Chthchbng5Khnginm">
    <w:name w:val="Chú thích bảng (5) + Không in đậm"/>
    <w:aliases w:val="Giãn cách 0 pt60"/>
    <w:rPr>
      <w:rFonts w:ascii="Arial" w:hAnsi="Arial" w:cs="Arial"/>
      <w:b/>
      <w:bCs/>
      <w:spacing w:val="-10"/>
      <w:sz w:val="16"/>
      <w:szCs w:val="16"/>
      <w:u w:val="none"/>
    </w:rPr>
  </w:style>
  <w:style w:type="character" w:customStyle="1" w:styleId="Vnbnnidung300">
    <w:name w:val="Văn bản nội dung (30)_"/>
    <w:link w:val="Vnbnnidung301"/>
    <w:rPr>
      <w:rFonts w:ascii="Arial" w:hAnsi="Arial" w:cs="Arial"/>
      <w:b/>
      <w:bCs/>
      <w:sz w:val="15"/>
      <w:szCs w:val="15"/>
      <w:u w:val="none"/>
    </w:rPr>
  </w:style>
  <w:style w:type="paragraph" w:customStyle="1" w:styleId="Vnbnnidung301">
    <w:name w:val="Văn bản nội dung (30)"/>
    <w:basedOn w:val="Normal"/>
    <w:link w:val="Vnbnnidung300"/>
    <w:pPr>
      <w:shd w:val="clear" w:color="auto" w:fill="FFFFFF"/>
      <w:spacing w:line="223" w:lineRule="exact"/>
    </w:pPr>
    <w:rPr>
      <w:rFonts w:ascii="Arial" w:hAnsi="Arial" w:cs="Arial"/>
      <w:b/>
      <w:bCs/>
      <w:color w:val="auto"/>
      <w:sz w:val="15"/>
      <w:szCs w:val="15"/>
      <w:lang w:eastAsia="en-US"/>
    </w:rPr>
  </w:style>
  <w:style w:type="character" w:customStyle="1" w:styleId="Vnbnnidung308pt">
    <w:name w:val="Văn bản nội dung (30) + 8 pt"/>
    <w:aliases w:val="Không in đậm19,In nghiêng33"/>
    <w:rPr>
      <w:rFonts w:ascii="Arial" w:hAnsi="Arial" w:cs="Arial"/>
      <w:b/>
      <w:bCs/>
      <w:i/>
      <w:iCs/>
      <w:sz w:val="16"/>
      <w:szCs w:val="16"/>
      <w:u w:val="none"/>
    </w:rPr>
  </w:style>
  <w:style w:type="character" w:customStyle="1" w:styleId="Vnbnnidung30Khnginm">
    <w:name w:val="Văn bản nội dung (30) + Không in đậm"/>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Pr>
      <w:rFonts w:ascii="Arial" w:hAnsi="Arial" w:cs="Arial"/>
      <w:b/>
      <w:bCs/>
      <w:sz w:val="14"/>
      <w:szCs w:val="14"/>
      <w:u w:val="none"/>
    </w:rPr>
  </w:style>
  <w:style w:type="character" w:customStyle="1" w:styleId="Vnbnnidung207pt2">
    <w:name w:val="Văn bản nội dung (20) + 7 pt2"/>
    <w:aliases w:val="Không in đậm17,Giãn cách 0 pt59"/>
    <w:rPr>
      <w:rFonts w:ascii="Arial" w:hAnsi="Arial" w:cs="Arial"/>
      <w:b/>
      <w:bCs/>
      <w:spacing w:val="-10"/>
      <w:sz w:val="14"/>
      <w:szCs w:val="14"/>
      <w:u w:val="none"/>
    </w:rPr>
  </w:style>
  <w:style w:type="character" w:customStyle="1" w:styleId="Vnbnnidung33">
    <w:name w:val="Văn bản nội dung (33)_"/>
    <w:link w:val="Vnbnnidung330"/>
    <w:rPr>
      <w:rFonts w:ascii="Arial" w:hAnsi="Arial" w:cs="Arial"/>
      <w:sz w:val="13"/>
      <w:szCs w:val="13"/>
      <w:u w:val="none"/>
      <w:lang w:val="fr-FR" w:eastAsia="fr-FR"/>
    </w:rPr>
  </w:style>
  <w:style w:type="paragraph" w:customStyle="1" w:styleId="Vnbnnidung330">
    <w:name w:val="Văn bản nội dung (33)"/>
    <w:basedOn w:val="Normal"/>
    <w:link w:val="Vnbnnidung33"/>
    <w:pPr>
      <w:shd w:val="clear" w:color="auto" w:fill="FFFFFF"/>
      <w:spacing w:line="240" w:lineRule="atLeast"/>
    </w:pPr>
    <w:rPr>
      <w:rFonts w:ascii="Arial" w:hAnsi="Arial" w:cs="Arial"/>
      <w:color w:val="auto"/>
      <w:sz w:val="13"/>
      <w:szCs w:val="13"/>
      <w:lang w:val="fr-FR" w:eastAsia="fr-FR"/>
    </w:rPr>
  </w:style>
  <w:style w:type="character" w:customStyle="1" w:styleId="Vnbnnidung33Chhoanh">
    <w:name w:val="Văn bản nội dung (33) + Chữ hoa nhỏ"/>
    <w:rPr>
      <w:rFonts w:ascii="Arial" w:hAnsi="Arial" w:cs="Arial"/>
      <w:smallCaps/>
      <w:sz w:val="13"/>
      <w:szCs w:val="13"/>
      <w:u w:val="none"/>
      <w:lang w:val="fr-FR" w:eastAsia="fr-FR"/>
    </w:rPr>
  </w:style>
  <w:style w:type="character" w:customStyle="1" w:styleId="Vnbnnidung31">
    <w:name w:val="Văn bản nội dung (31)_"/>
    <w:link w:val="Vnbnnidung310"/>
    <w:rPr>
      <w:rFonts w:ascii="Arial" w:hAnsi="Arial" w:cs="Arial"/>
      <w:b/>
      <w:bCs/>
      <w:sz w:val="17"/>
      <w:szCs w:val="17"/>
      <w:u w:val="none"/>
    </w:rPr>
  </w:style>
  <w:style w:type="paragraph" w:customStyle="1" w:styleId="Vnbnnidung310">
    <w:name w:val="Văn bản nội dung (31)"/>
    <w:basedOn w:val="Normal"/>
    <w:link w:val="Vnbnnidung31"/>
    <w:pPr>
      <w:shd w:val="clear" w:color="auto" w:fill="FFFFFF"/>
      <w:spacing w:line="240" w:lineRule="atLeast"/>
      <w:jc w:val="center"/>
    </w:pPr>
    <w:rPr>
      <w:rFonts w:ascii="Arial" w:hAnsi="Arial" w:cs="Arial"/>
      <w:b/>
      <w:bCs/>
      <w:color w:val="auto"/>
      <w:sz w:val="17"/>
      <w:szCs w:val="17"/>
      <w:lang w:eastAsia="en-US"/>
    </w:rPr>
  </w:style>
  <w:style w:type="character" w:customStyle="1" w:styleId="Vnbnnidung318pt">
    <w:name w:val="Văn bản nội dung (31) + 8 pt"/>
    <w:rPr>
      <w:rFonts w:ascii="Arial" w:hAnsi="Arial" w:cs="Arial"/>
      <w:b/>
      <w:bCs/>
      <w:sz w:val="16"/>
      <w:szCs w:val="16"/>
      <w:u w:val="none"/>
    </w:rPr>
  </w:style>
  <w:style w:type="character" w:customStyle="1" w:styleId="Vnbnnidung318pt1">
    <w:name w:val="Văn bản nội dung (31) + 8 pt1"/>
    <w:aliases w:val="Không in đậm16"/>
    <w:rPr>
      <w:rFonts w:ascii="Arial" w:hAnsi="Arial" w:cs="Arial"/>
      <w:b/>
      <w:bCs/>
      <w:sz w:val="16"/>
      <w:szCs w:val="16"/>
      <w:u w:val="none"/>
    </w:rPr>
  </w:style>
  <w:style w:type="character" w:customStyle="1" w:styleId="Vnbnnidung3175pt">
    <w:name w:val="Văn bản nội dung (31) + 7.5 pt"/>
    <w:rPr>
      <w:rFonts w:ascii="Arial" w:hAnsi="Arial" w:cs="Arial"/>
      <w:b/>
      <w:bCs/>
      <w:sz w:val="15"/>
      <w:szCs w:val="15"/>
      <w:u w:val="none"/>
    </w:rPr>
  </w:style>
  <w:style w:type="character" w:customStyle="1" w:styleId="Vnbnnidung1875pt">
    <w:name w:val="Văn bản nội dung (18) + 7.5 pt"/>
    <w:rPr>
      <w:rFonts w:ascii="Arial" w:hAnsi="Arial" w:cs="Arial"/>
      <w:b/>
      <w:bCs/>
      <w:spacing w:val="0"/>
      <w:sz w:val="15"/>
      <w:szCs w:val="15"/>
      <w:u w:val="none"/>
    </w:rPr>
  </w:style>
  <w:style w:type="character" w:customStyle="1" w:styleId="Vnbnnidung1875pt1">
    <w:name w:val="Văn bản nội dung (18) + 7.5 pt1"/>
    <w:aliases w:val="Không in đậm15,In nghiêng32"/>
    <w:rPr>
      <w:rFonts w:ascii="Arial" w:hAnsi="Arial" w:cs="Arial"/>
      <w:b/>
      <w:bCs/>
      <w:i/>
      <w:iCs/>
      <w:spacing w:val="0"/>
      <w:sz w:val="15"/>
      <w:szCs w:val="15"/>
      <w:u w:val="none"/>
    </w:rPr>
  </w:style>
  <w:style w:type="character" w:customStyle="1" w:styleId="Vnbnnidung24pt">
    <w:name w:val="Văn bản nội dung (2) + 4 pt"/>
    <w:aliases w:val="Tỉ lệ 300%"/>
    <w:rPr>
      <w:rFonts w:ascii="Arial" w:hAnsi="Arial" w:cs="Arial"/>
      <w:spacing w:val="-10"/>
      <w:w w:val="300"/>
      <w:sz w:val="8"/>
      <w:szCs w:val="8"/>
      <w:u w:val="none"/>
    </w:rPr>
  </w:style>
  <w:style w:type="character" w:customStyle="1" w:styleId="Vnbnnidung275pt9">
    <w:name w:val="Văn bản nội dung (2) + 7.5 pt9"/>
    <w:aliases w:val="In nghiêng31,Giãn cách 0 pt58"/>
    <w:rPr>
      <w:rFonts w:ascii="Arial" w:hAnsi="Arial" w:cs="Arial"/>
      <w:i/>
      <w:iCs/>
      <w:spacing w:val="0"/>
      <w:sz w:val="15"/>
      <w:szCs w:val="15"/>
      <w:u w:val="none"/>
    </w:rPr>
  </w:style>
  <w:style w:type="character" w:customStyle="1" w:styleId="Vnbnnidung275pt8">
    <w:name w:val="Văn bản nội dung (2) + 7.5 pt8"/>
    <w:aliases w:val="Giãn cách 0 pt57"/>
    <w:rPr>
      <w:rFonts w:ascii="Arial" w:hAnsi="Arial" w:cs="Arial"/>
      <w:spacing w:val="0"/>
      <w:sz w:val="15"/>
      <w:szCs w:val="15"/>
      <w:u w:val="none"/>
    </w:rPr>
  </w:style>
  <w:style w:type="character" w:customStyle="1" w:styleId="Vnbnnidung32">
    <w:name w:val="Văn bản nội dung (32)_"/>
    <w:link w:val="Vnbnnidung320"/>
    <w:rPr>
      <w:rFonts w:ascii="Arial" w:hAnsi="Arial" w:cs="Arial"/>
      <w:b/>
      <w:bCs/>
      <w:sz w:val="15"/>
      <w:szCs w:val="15"/>
      <w:u w:val="none"/>
    </w:rPr>
  </w:style>
  <w:style w:type="paragraph" w:customStyle="1" w:styleId="Vnbnnidung320">
    <w:name w:val="Văn bản nội dung (32)"/>
    <w:basedOn w:val="Normal"/>
    <w:link w:val="Vnbnnidung32"/>
    <w:pPr>
      <w:shd w:val="clear" w:color="auto" w:fill="FFFFFF"/>
      <w:spacing w:line="195" w:lineRule="exact"/>
      <w:jc w:val="both"/>
    </w:pPr>
    <w:rPr>
      <w:rFonts w:ascii="Arial" w:hAnsi="Arial" w:cs="Arial"/>
      <w:b/>
      <w:bCs/>
      <w:color w:val="auto"/>
      <w:sz w:val="15"/>
      <w:szCs w:val="15"/>
      <w:lang w:eastAsia="en-US"/>
    </w:rPr>
  </w:style>
  <w:style w:type="character" w:customStyle="1" w:styleId="Vnbnnidung324pt">
    <w:name w:val="Văn bản nội dung (32) + 4 pt"/>
    <w:aliases w:val="Không in đậm14,In nghiêng30"/>
    <w:rPr>
      <w:rFonts w:ascii="Arial" w:hAnsi="Arial" w:cs="Arial"/>
      <w:b/>
      <w:bCs/>
      <w:i/>
      <w:iCs/>
      <w:sz w:val="8"/>
      <w:szCs w:val="8"/>
      <w:u w:val="none"/>
    </w:rPr>
  </w:style>
  <w:style w:type="character" w:customStyle="1" w:styleId="Vnbnnidung32Innghing">
    <w:name w:val="Văn bản nội dung (32) + In nghiêng"/>
    <w:rPr>
      <w:rFonts w:ascii="Arial" w:hAnsi="Arial" w:cs="Arial"/>
      <w:b/>
      <w:bCs/>
      <w:i/>
      <w:iCs/>
      <w:sz w:val="15"/>
      <w:szCs w:val="15"/>
      <w:u w:val="none"/>
    </w:rPr>
  </w:style>
  <w:style w:type="character" w:customStyle="1" w:styleId="Vnbnnidung2012pt">
    <w:name w:val="Văn bản nội dung (20) + 12 pt"/>
    <w:aliases w:val="Không in đậm13,Giãn cách 0 pt56"/>
    <w:rPr>
      <w:rFonts w:ascii="Arial" w:hAnsi="Arial" w:cs="Arial"/>
      <w:b/>
      <w:bCs/>
      <w:spacing w:val="-10"/>
      <w:sz w:val="24"/>
      <w:szCs w:val="24"/>
      <w:u w:val="none"/>
    </w:rPr>
  </w:style>
  <w:style w:type="character" w:customStyle="1" w:styleId="Chthchbng6">
    <w:name w:val="Chú thích bảng (6)_"/>
    <w:link w:val="Chthchbng60"/>
    <w:rPr>
      <w:rFonts w:ascii="Arial" w:hAnsi="Arial" w:cs="Arial"/>
      <w:b/>
      <w:bCs/>
      <w:i/>
      <w:iCs/>
      <w:sz w:val="15"/>
      <w:szCs w:val="15"/>
      <w:u w:val="none"/>
    </w:rPr>
  </w:style>
  <w:style w:type="paragraph" w:customStyle="1" w:styleId="Chthchbng60">
    <w:name w:val="Chú thích bảng (6)"/>
    <w:basedOn w:val="Normal"/>
    <w:link w:val="Chthchbng6"/>
    <w:pPr>
      <w:shd w:val="clear" w:color="auto" w:fill="FFFFFF"/>
      <w:spacing w:line="240" w:lineRule="atLeast"/>
      <w:jc w:val="both"/>
    </w:pPr>
    <w:rPr>
      <w:rFonts w:ascii="Arial" w:hAnsi="Arial" w:cs="Arial"/>
      <w:b/>
      <w:bCs/>
      <w:i/>
      <w:iCs/>
      <w:color w:val="auto"/>
      <w:sz w:val="15"/>
      <w:szCs w:val="15"/>
      <w:lang w:eastAsia="en-US"/>
    </w:rPr>
  </w:style>
  <w:style w:type="character" w:customStyle="1" w:styleId="Chthchbng6Khnginnghing">
    <w:name w:val="Chú thích bảng (6) + Không in nghiêng"/>
    <w:basedOn w:val="Chthchbng6"/>
    <w:rPr>
      <w:rFonts w:ascii="Arial" w:hAnsi="Arial" w:cs="Arial"/>
      <w:b/>
      <w:bCs/>
      <w:i/>
      <w:iCs/>
      <w:sz w:val="15"/>
      <w:szCs w:val="15"/>
      <w:u w:val="none"/>
    </w:rPr>
  </w:style>
  <w:style w:type="character" w:customStyle="1" w:styleId="Vnbnnidung275pt7">
    <w:name w:val="Văn bản nội dung (2) + 7.5 pt7"/>
    <w:aliases w:val="In đậm31,Chữ hoa nhỏ9,Giãn cách 0 pt55"/>
    <w:rPr>
      <w:rFonts w:ascii="Arial" w:hAnsi="Arial" w:cs="Arial"/>
      <w:b/>
      <w:bCs/>
      <w:smallCaps/>
      <w:spacing w:val="0"/>
      <w:sz w:val="15"/>
      <w:szCs w:val="15"/>
      <w:u w:val="none"/>
    </w:rPr>
  </w:style>
  <w:style w:type="character" w:customStyle="1" w:styleId="Vnbnnidung25pt4">
    <w:name w:val="Văn bản nội dung (2) + 5 pt4"/>
    <w:aliases w:val="In nghiêng29"/>
    <w:rPr>
      <w:rFonts w:ascii="Arial" w:hAnsi="Arial" w:cs="Arial"/>
      <w:i/>
      <w:iCs/>
      <w:spacing w:val="-10"/>
      <w:sz w:val="10"/>
      <w:szCs w:val="10"/>
      <w:u w:val="none"/>
    </w:rPr>
  </w:style>
  <w:style w:type="character" w:customStyle="1" w:styleId="Vnbnnidung34">
    <w:name w:val="Văn bản nội dung (34)_"/>
    <w:link w:val="Vnbnnidung340"/>
    <w:rPr>
      <w:rFonts w:ascii="Arial" w:hAnsi="Arial" w:cs="Arial"/>
      <w:b/>
      <w:bCs/>
      <w:i/>
      <w:iCs/>
      <w:sz w:val="15"/>
      <w:szCs w:val="15"/>
      <w:u w:val="none"/>
    </w:rPr>
  </w:style>
  <w:style w:type="paragraph" w:customStyle="1" w:styleId="Vnbnnidung340">
    <w:name w:val="Văn bản nội dung (34)"/>
    <w:basedOn w:val="Normal"/>
    <w:link w:val="Vnbnnidung34"/>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nbnnidung34Khnginnghing">
    <w:name w:val="Văn bản nội dung (34) + Không in nghiêng"/>
    <w:basedOn w:val="Vnbnnidung34"/>
    <w:rPr>
      <w:rFonts w:ascii="Arial" w:hAnsi="Arial" w:cs="Arial"/>
      <w:b/>
      <w:bCs/>
      <w:i/>
      <w:iCs/>
      <w:sz w:val="15"/>
      <w:szCs w:val="15"/>
      <w:u w:val="none"/>
    </w:rPr>
  </w:style>
  <w:style w:type="character" w:customStyle="1" w:styleId="Vnbnnidung35">
    <w:name w:val="Văn bản nội dung (35)_"/>
    <w:link w:val="Vnbnnidung351"/>
    <w:rPr>
      <w:rFonts w:ascii="Arial" w:hAnsi="Arial" w:cs="Arial"/>
      <w:spacing w:val="0"/>
      <w:sz w:val="13"/>
      <w:szCs w:val="13"/>
      <w:u w:val="none"/>
    </w:rPr>
  </w:style>
  <w:style w:type="paragraph" w:customStyle="1" w:styleId="Vnbnnidung351">
    <w:name w:val="Văn bản nội dung (35)1"/>
    <w:basedOn w:val="Normal"/>
    <w:link w:val="Vnbnnidung35"/>
    <w:pPr>
      <w:shd w:val="clear" w:color="auto" w:fill="FFFFFF"/>
      <w:spacing w:line="181" w:lineRule="exact"/>
      <w:jc w:val="both"/>
    </w:pPr>
    <w:rPr>
      <w:rFonts w:ascii="Arial" w:hAnsi="Arial" w:cs="Arial"/>
      <w:color w:val="auto"/>
      <w:sz w:val="13"/>
      <w:szCs w:val="13"/>
      <w:lang w:eastAsia="en-US"/>
    </w:rPr>
  </w:style>
  <w:style w:type="character" w:customStyle="1" w:styleId="Vnbnnidung36">
    <w:name w:val="Văn bản nội dung (36)_"/>
    <w:link w:val="Vnbnnidung360"/>
    <w:rPr>
      <w:rFonts w:ascii="Arial" w:hAnsi="Arial" w:cs="Arial"/>
      <w:b/>
      <w:bCs/>
      <w:sz w:val="13"/>
      <w:szCs w:val="13"/>
      <w:u w:val="none"/>
    </w:rPr>
  </w:style>
  <w:style w:type="paragraph" w:customStyle="1" w:styleId="Vnbnnidung360">
    <w:name w:val="Văn bản nội dung (36)"/>
    <w:basedOn w:val="Normal"/>
    <w:link w:val="Vnbnnidung36"/>
    <w:pPr>
      <w:shd w:val="clear" w:color="auto" w:fill="FFFFFF"/>
      <w:spacing w:line="181" w:lineRule="exact"/>
      <w:jc w:val="both"/>
    </w:pPr>
    <w:rPr>
      <w:rFonts w:ascii="Arial" w:hAnsi="Arial" w:cs="Arial"/>
      <w:b/>
      <w:bCs/>
      <w:color w:val="auto"/>
      <w:sz w:val="13"/>
      <w:szCs w:val="13"/>
      <w:lang w:eastAsia="en-US"/>
    </w:rPr>
  </w:style>
  <w:style w:type="character" w:customStyle="1" w:styleId="Vnbnnidung3675pt">
    <w:name w:val="Văn bản nội dung (36) + 7.5 pt"/>
    <w:rPr>
      <w:rFonts w:ascii="Arial" w:hAnsi="Arial" w:cs="Arial"/>
      <w:b/>
      <w:bCs/>
      <w:sz w:val="15"/>
      <w:szCs w:val="15"/>
      <w:u w:val="none"/>
    </w:rPr>
  </w:style>
  <w:style w:type="character" w:customStyle="1" w:styleId="Vnbnnidung36Khnginm">
    <w:name w:val="Văn bản nội dung (36) + Không in đậm"/>
    <w:basedOn w:val="Vnbnnidung36"/>
    <w:rPr>
      <w:rFonts w:ascii="Arial" w:hAnsi="Arial" w:cs="Arial"/>
      <w:b/>
      <w:bCs/>
      <w:sz w:val="13"/>
      <w:szCs w:val="13"/>
      <w:u w:val="none"/>
    </w:rPr>
  </w:style>
  <w:style w:type="character" w:customStyle="1" w:styleId="Vnbnnidung36Khnginm3">
    <w:name w:val="Văn bản nội dung (36) + Không in đậm3"/>
    <w:basedOn w:val="Vnbnnidung36"/>
    <w:rPr>
      <w:rFonts w:ascii="Arial" w:hAnsi="Arial" w:cs="Arial"/>
      <w:b/>
      <w:bCs/>
      <w:sz w:val="13"/>
      <w:szCs w:val="13"/>
      <w:u w:val="none"/>
    </w:rPr>
  </w:style>
  <w:style w:type="character" w:customStyle="1" w:styleId="Vnbnnidung368pt">
    <w:name w:val="Văn bản nội dung (36) + 8 pt"/>
    <w:rPr>
      <w:rFonts w:ascii="Arial" w:hAnsi="Arial" w:cs="Arial"/>
      <w:b/>
      <w:bCs/>
      <w:spacing w:val="0"/>
      <w:sz w:val="16"/>
      <w:szCs w:val="16"/>
      <w:u w:val="none"/>
    </w:rPr>
  </w:style>
  <w:style w:type="character" w:customStyle="1" w:styleId="Vnbnnidung37">
    <w:name w:val="Văn bản nội dung (37)_"/>
    <w:link w:val="Vnbnnidung370"/>
    <w:rPr>
      <w:rFonts w:ascii="Arial" w:hAnsi="Arial" w:cs="Arial"/>
      <w:sz w:val="11"/>
      <w:szCs w:val="11"/>
      <w:u w:val="none"/>
    </w:rPr>
  </w:style>
  <w:style w:type="paragraph" w:customStyle="1" w:styleId="Vnbnnidung370">
    <w:name w:val="Văn bản nội dung (37)"/>
    <w:basedOn w:val="Normal"/>
    <w:link w:val="Vnbnnidung37"/>
    <w:pPr>
      <w:shd w:val="clear" w:color="auto" w:fill="FFFFFF"/>
      <w:spacing w:line="172" w:lineRule="exact"/>
      <w:jc w:val="both"/>
    </w:pPr>
    <w:rPr>
      <w:rFonts w:ascii="Arial" w:hAnsi="Arial" w:cs="Arial"/>
      <w:color w:val="auto"/>
      <w:sz w:val="11"/>
      <w:szCs w:val="11"/>
      <w:lang w:eastAsia="en-US"/>
    </w:rPr>
  </w:style>
  <w:style w:type="character" w:customStyle="1" w:styleId="Vnbnnidung37Innghing">
    <w:name w:val="Văn bản nội dung (37) + In nghiêng"/>
    <w:rPr>
      <w:rFonts w:ascii="Arial" w:hAnsi="Arial" w:cs="Arial"/>
      <w:i/>
      <w:iCs/>
      <w:sz w:val="11"/>
      <w:szCs w:val="11"/>
      <w:u w:val="none"/>
    </w:rPr>
  </w:style>
  <w:style w:type="character" w:customStyle="1" w:styleId="Vnbnnidung255pt">
    <w:name w:val="Văn bản nội dung (2) + 5.5 pt"/>
    <w:aliases w:val="Giãn cách 0 pt54"/>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Pr>
      <w:rFonts w:ascii="Arial" w:hAnsi="Arial" w:cs="Arial"/>
      <w:i/>
      <w:iCs/>
      <w:spacing w:val="0"/>
      <w:sz w:val="11"/>
      <w:szCs w:val="11"/>
      <w:u w:val="none"/>
    </w:rPr>
  </w:style>
  <w:style w:type="character" w:customStyle="1" w:styleId="Vnbnnidung265pt4">
    <w:name w:val="Văn bản nội dung (2) + 6.5 pt4"/>
    <w:aliases w:val="Giãn cách 0 pt52"/>
    <w:rPr>
      <w:rFonts w:ascii="Arial" w:hAnsi="Arial" w:cs="Arial"/>
      <w:spacing w:val="0"/>
      <w:sz w:val="13"/>
      <w:szCs w:val="13"/>
      <w:u w:val="none"/>
      <w:lang w:val="fr-FR" w:eastAsia="fr-FR"/>
    </w:rPr>
  </w:style>
  <w:style w:type="character" w:customStyle="1" w:styleId="Vnbnnidung245pt">
    <w:name w:val="Văn bản nội dung (2) + 4.5 pt"/>
    <w:aliases w:val="Giãn cách 0 pt51"/>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Pr>
      <w:rFonts w:ascii="Arial" w:hAnsi="Arial" w:cs="Arial"/>
      <w:smallCaps/>
      <w:spacing w:val="0"/>
      <w:sz w:val="11"/>
      <w:szCs w:val="11"/>
      <w:u w:val="none"/>
    </w:rPr>
  </w:style>
  <w:style w:type="character" w:customStyle="1" w:styleId="Vnbnnidung221">
    <w:name w:val="Văn bản nội dung (2)2"/>
    <w:rPr>
      <w:rFonts w:ascii="Arial" w:hAnsi="Arial" w:cs="Arial"/>
      <w:spacing w:val="-10"/>
      <w:u w:val="none"/>
      <w:lang w:val="fr-FR" w:eastAsia="fr-FR"/>
    </w:rPr>
  </w:style>
  <w:style w:type="character" w:customStyle="1" w:styleId="Vnbnnidung38">
    <w:name w:val="Văn bản nội dung (38)_"/>
    <w:link w:val="Vnbnnidung380"/>
    <w:rPr>
      <w:rFonts w:ascii="Arial" w:hAnsi="Arial" w:cs="Arial"/>
      <w:b/>
      <w:bCs/>
      <w:i/>
      <w:iCs/>
      <w:sz w:val="14"/>
      <w:szCs w:val="14"/>
      <w:u w:val="none"/>
    </w:rPr>
  </w:style>
  <w:style w:type="paragraph" w:customStyle="1" w:styleId="Vnbnnidung380">
    <w:name w:val="Văn bản nội dung (38)"/>
    <w:basedOn w:val="Normal"/>
    <w:link w:val="Vnbnnidung38"/>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nbnnidung38Khnginm">
    <w:name w:val="Văn bản nội dung (38) + Không in đậm"/>
    <w:aliases w:val="Không in nghiêng9"/>
    <w:rPr>
      <w:rFonts w:ascii="Arial" w:hAnsi="Arial" w:cs="Arial"/>
      <w:b/>
      <w:bCs/>
      <w:i/>
      <w:iCs/>
      <w:spacing w:val="0"/>
      <w:sz w:val="14"/>
      <w:szCs w:val="14"/>
      <w:u w:val="none"/>
    </w:rPr>
  </w:style>
  <w:style w:type="character" w:customStyle="1" w:styleId="Vnbnnidung3675pt2">
    <w:name w:val="Văn bản nội dung (36) + 7.5 pt2"/>
    <w:aliases w:val="In nghiêng26"/>
    <w:rPr>
      <w:rFonts w:ascii="Arial" w:hAnsi="Arial" w:cs="Arial"/>
      <w:b/>
      <w:bCs/>
      <w:i/>
      <w:iCs/>
      <w:sz w:val="15"/>
      <w:szCs w:val="15"/>
      <w:u w:val="none"/>
    </w:rPr>
  </w:style>
  <w:style w:type="character" w:customStyle="1" w:styleId="Vnbnnidung39">
    <w:name w:val="Văn bản nội dung (39)_"/>
    <w:link w:val="Vnbnnidung391"/>
    <w:rPr>
      <w:rFonts w:ascii="Arial" w:hAnsi="Arial" w:cs="Arial"/>
      <w:spacing w:val="0"/>
      <w:sz w:val="14"/>
      <w:szCs w:val="14"/>
      <w:u w:val="none"/>
    </w:rPr>
  </w:style>
  <w:style w:type="paragraph" w:customStyle="1" w:styleId="Vnbnnidung391">
    <w:name w:val="Văn bản nội dung (39)1"/>
    <w:basedOn w:val="Normal"/>
    <w:link w:val="Vnbnnidung39"/>
    <w:pPr>
      <w:shd w:val="clear" w:color="auto" w:fill="FFFFFF"/>
      <w:spacing w:line="186" w:lineRule="exact"/>
      <w:jc w:val="both"/>
    </w:pPr>
    <w:rPr>
      <w:rFonts w:ascii="Arial" w:hAnsi="Arial" w:cs="Arial"/>
      <w:color w:val="auto"/>
      <w:sz w:val="14"/>
      <w:szCs w:val="14"/>
      <w:lang w:eastAsia="en-US"/>
    </w:rPr>
  </w:style>
  <w:style w:type="character" w:customStyle="1" w:styleId="Vnbnnidung3675pt1">
    <w:name w:val="Văn bản nội dung (36) + 7.5 pt1"/>
    <w:aliases w:val="Không in đậm12"/>
    <w:rPr>
      <w:rFonts w:ascii="Arial" w:hAnsi="Arial" w:cs="Arial"/>
      <w:b/>
      <w:bCs/>
      <w:sz w:val="15"/>
      <w:szCs w:val="15"/>
      <w:u w:val="none"/>
    </w:rPr>
  </w:style>
  <w:style w:type="character" w:customStyle="1" w:styleId="Vnbnnidung335pt">
    <w:name w:val="Văn bản nội dung (33) + 5 pt"/>
    <w:rPr>
      <w:rFonts w:ascii="Arial" w:hAnsi="Arial" w:cs="Arial"/>
      <w:sz w:val="10"/>
      <w:szCs w:val="10"/>
      <w:u w:val="none"/>
      <w:lang w:val="fr-FR" w:eastAsia="fr-FR"/>
    </w:rPr>
  </w:style>
  <w:style w:type="character" w:customStyle="1" w:styleId="Vnbnnidung33Inm">
    <w:name w:val="Văn bản nội dung (33) + In đậm"/>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Pr>
      <w:rFonts w:ascii="Arial" w:hAnsi="Arial" w:cs="Arial"/>
      <w:b/>
      <w:bCs/>
      <w:smallCaps/>
      <w:spacing w:val="0"/>
      <w:sz w:val="17"/>
      <w:szCs w:val="17"/>
      <w:u w:val="none"/>
    </w:rPr>
  </w:style>
  <w:style w:type="character" w:customStyle="1" w:styleId="Vnbnnidung285pt5">
    <w:name w:val="Văn bản nội dung (2) + 8.5 pt5"/>
    <w:aliases w:val="Giãn cách 0 pt46"/>
    <w:rPr>
      <w:rFonts w:ascii="Arial" w:hAnsi="Arial" w:cs="Arial"/>
      <w:spacing w:val="0"/>
      <w:sz w:val="17"/>
      <w:szCs w:val="17"/>
      <w:u w:val="none"/>
    </w:rPr>
  </w:style>
  <w:style w:type="character" w:customStyle="1" w:styleId="Vnbnnidung24pt12">
    <w:name w:val="Văn bản nội dung (2) + 4 pt12"/>
    <w:aliases w:val="Giãn cách 0 pt45"/>
    <w:rPr>
      <w:rFonts w:ascii="Arial" w:hAnsi="Arial" w:cs="Arial"/>
      <w:spacing w:val="0"/>
      <w:sz w:val="8"/>
      <w:szCs w:val="8"/>
      <w:u w:val="none"/>
    </w:rPr>
  </w:style>
  <w:style w:type="character" w:customStyle="1" w:styleId="Vnbnnidung285pt4">
    <w:name w:val="Văn bản nội dung (2) + 8.5 pt4"/>
    <w:aliases w:val="In đậm29,Giãn cách 1 pt"/>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Pr>
      <w:rFonts w:ascii="Arial" w:hAnsi="Arial" w:cs="Arial"/>
      <w:color w:val="FFFFFF"/>
      <w:spacing w:val="0"/>
      <w:sz w:val="17"/>
      <w:szCs w:val="17"/>
      <w:u w:val="none"/>
    </w:rPr>
  </w:style>
  <w:style w:type="character" w:customStyle="1" w:styleId="Vnbnnidung400">
    <w:name w:val="Văn bản nội dung (40)_"/>
    <w:link w:val="Vnbnnidung401"/>
    <w:rPr>
      <w:rFonts w:ascii="Arial" w:hAnsi="Arial" w:cs="Arial"/>
      <w:i/>
      <w:iCs/>
      <w:sz w:val="15"/>
      <w:szCs w:val="15"/>
      <w:u w:val="none"/>
    </w:rPr>
  </w:style>
  <w:style w:type="paragraph" w:customStyle="1" w:styleId="Vnbnnidung401">
    <w:name w:val="Văn bản nội dung (40)"/>
    <w:basedOn w:val="Normal"/>
    <w:link w:val="Vnbnnidung400"/>
    <w:pPr>
      <w:shd w:val="clear" w:color="auto" w:fill="FFFFFF"/>
      <w:spacing w:before="180" w:line="240" w:lineRule="atLeast"/>
      <w:jc w:val="both"/>
    </w:pPr>
    <w:rPr>
      <w:rFonts w:ascii="Arial" w:hAnsi="Arial" w:cs="Arial"/>
      <w:i/>
      <w:iCs/>
      <w:color w:val="auto"/>
      <w:sz w:val="15"/>
      <w:szCs w:val="15"/>
      <w:lang w:eastAsia="en-US"/>
    </w:rPr>
  </w:style>
  <w:style w:type="character" w:customStyle="1" w:styleId="Vnbnnidung39Inm">
    <w:name w:val="Văn bản nội dung (39) + In đậm"/>
    <w:aliases w:val="In nghiêng24"/>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nbnnidung36Khnginm1">
    <w:name w:val="Văn bản nội dung (36) + Không in đậm1"/>
    <w:rPr>
      <w:rFonts w:ascii="Arial" w:hAnsi="Arial" w:cs="Arial"/>
      <w:b/>
      <w:bCs/>
      <w:sz w:val="13"/>
      <w:szCs w:val="13"/>
      <w:u w:val="none"/>
      <w:lang w:val="fr-FR" w:eastAsia="fr-FR"/>
    </w:rPr>
  </w:style>
  <w:style w:type="character" w:customStyle="1" w:styleId="Chthchbng7">
    <w:name w:val="Chú thích bảng (7)_"/>
    <w:link w:val="Chthchbng70"/>
    <w:rPr>
      <w:rFonts w:ascii="Arial" w:hAnsi="Arial" w:cs="Arial"/>
      <w:sz w:val="13"/>
      <w:szCs w:val="13"/>
      <w:u w:val="none"/>
      <w:lang w:val="fr-FR" w:eastAsia="fr-FR"/>
    </w:rPr>
  </w:style>
  <w:style w:type="paragraph" w:customStyle="1" w:styleId="Chthchbng70">
    <w:name w:val="Chú thích bảng (7)"/>
    <w:basedOn w:val="Normal"/>
    <w:link w:val="Chthchbng7"/>
    <w:pPr>
      <w:shd w:val="clear" w:color="auto" w:fill="FFFFFF"/>
      <w:spacing w:line="218" w:lineRule="exact"/>
      <w:jc w:val="center"/>
    </w:pPr>
    <w:rPr>
      <w:rFonts w:ascii="Arial" w:hAnsi="Arial" w:cs="Arial"/>
      <w:color w:val="auto"/>
      <w:sz w:val="13"/>
      <w:szCs w:val="13"/>
      <w:lang w:val="fr-FR" w:eastAsia="fr-FR"/>
    </w:rPr>
  </w:style>
  <w:style w:type="character" w:customStyle="1" w:styleId="Chthchbng8">
    <w:name w:val="Chú thích bảng (8)_"/>
    <w:link w:val="Chthchbng80"/>
    <w:rPr>
      <w:rFonts w:ascii="Arial" w:hAnsi="Arial" w:cs="Arial"/>
      <w:sz w:val="13"/>
      <w:szCs w:val="13"/>
      <w:u w:val="none"/>
      <w:lang w:val="fr-FR" w:eastAsia="fr-FR"/>
    </w:rPr>
  </w:style>
  <w:style w:type="paragraph" w:customStyle="1" w:styleId="Chthchbng80">
    <w:name w:val="Chú thích bảng (8)"/>
    <w:basedOn w:val="Normal"/>
    <w:link w:val="Chthchbng8"/>
    <w:pPr>
      <w:shd w:val="clear" w:color="auto" w:fill="FFFFFF"/>
      <w:spacing w:line="218" w:lineRule="exact"/>
      <w:jc w:val="both"/>
    </w:pPr>
    <w:rPr>
      <w:rFonts w:ascii="Arial" w:hAnsi="Arial" w:cs="Arial"/>
      <w:color w:val="auto"/>
      <w:sz w:val="13"/>
      <w:szCs w:val="13"/>
      <w:lang w:val="fr-FR" w:eastAsia="fr-FR"/>
    </w:rPr>
  </w:style>
  <w:style w:type="character" w:customStyle="1" w:styleId="Chthchbng8Innghing">
    <w:name w:val="Chú thích bảng (8) + In nghiêng"/>
    <w:aliases w:val="Tỉ lệ 80%1"/>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Pr>
      <w:rFonts w:ascii="Arial" w:hAnsi="Arial" w:cs="Arial"/>
      <w:i/>
      <w:iCs/>
      <w:spacing w:val="0"/>
      <w:sz w:val="10"/>
      <w:szCs w:val="10"/>
      <w:u w:val="none"/>
    </w:rPr>
  </w:style>
  <w:style w:type="character" w:customStyle="1" w:styleId="Vnbnnidung255pt3">
    <w:name w:val="Văn bản nội dung (2) + 5.5 pt3"/>
    <w:aliases w:val="Giãn cách -1 pt6"/>
    <w:rPr>
      <w:rFonts w:ascii="Arial" w:hAnsi="Arial" w:cs="Arial"/>
      <w:spacing w:val="-20"/>
      <w:sz w:val="11"/>
      <w:szCs w:val="11"/>
      <w:u w:val="none"/>
      <w:lang w:val="fr-FR" w:eastAsia="fr-FR"/>
    </w:rPr>
  </w:style>
  <w:style w:type="character" w:customStyle="1" w:styleId="Vnbnnidung255pt2">
    <w:name w:val="Văn bản nội dung (2) + 5.5 pt2"/>
    <w:rPr>
      <w:rFonts w:ascii="Arial" w:hAnsi="Arial" w:cs="Arial"/>
      <w:spacing w:val="-10"/>
      <w:sz w:val="11"/>
      <w:szCs w:val="11"/>
      <w:u w:val="none"/>
      <w:lang w:val="fr-FR" w:eastAsia="fr-FR"/>
    </w:rPr>
  </w:style>
  <w:style w:type="character" w:customStyle="1" w:styleId="Vnbnnidung24pt11">
    <w:name w:val="Văn bản nội dung (2) + 4 pt11"/>
    <w:aliases w:val="Giãn cách 0 pt41"/>
    <w:rPr>
      <w:rFonts w:ascii="Arial" w:hAnsi="Arial" w:cs="Arial"/>
      <w:spacing w:val="0"/>
      <w:sz w:val="8"/>
      <w:szCs w:val="8"/>
      <w:u w:val="none"/>
    </w:rPr>
  </w:style>
  <w:style w:type="character" w:customStyle="1" w:styleId="Vnbnnidung2115pt">
    <w:name w:val="Văn bản nội dung (2) + 11.5 pt"/>
    <w:aliases w:val="In đậm28,Giãn cách -1 pt5"/>
    <w:rPr>
      <w:rFonts w:ascii="Arial" w:hAnsi="Arial" w:cs="Arial"/>
      <w:b/>
      <w:bCs/>
      <w:spacing w:val="-30"/>
      <w:sz w:val="23"/>
      <w:szCs w:val="23"/>
      <w:u w:val="none"/>
      <w:lang w:val="fr-FR" w:eastAsia="fr-FR"/>
    </w:rPr>
  </w:style>
  <w:style w:type="character" w:customStyle="1" w:styleId="Vnbnnidung41">
    <w:name w:val="Văn bản nội dung (41)_"/>
    <w:link w:val="Vnbnnidung410"/>
    <w:rPr>
      <w:rFonts w:ascii="Arial" w:hAnsi="Arial" w:cs="Arial"/>
      <w:sz w:val="13"/>
      <w:szCs w:val="13"/>
      <w:u w:val="none"/>
      <w:lang w:val="fr-FR" w:eastAsia="fr-FR"/>
    </w:rPr>
  </w:style>
  <w:style w:type="paragraph" w:customStyle="1" w:styleId="Vnbnnidung410">
    <w:name w:val="Văn bản nội dung (41)"/>
    <w:basedOn w:val="Normal"/>
    <w:link w:val="Vnbnnidung41"/>
    <w:pPr>
      <w:shd w:val="clear" w:color="auto" w:fill="FFFFFF"/>
      <w:spacing w:line="190" w:lineRule="exact"/>
      <w:jc w:val="both"/>
    </w:pPr>
    <w:rPr>
      <w:rFonts w:ascii="Arial" w:hAnsi="Arial" w:cs="Arial"/>
      <w:color w:val="auto"/>
      <w:sz w:val="13"/>
      <w:szCs w:val="13"/>
      <w:lang w:val="fr-FR" w:eastAsia="fr-FR"/>
    </w:rPr>
  </w:style>
  <w:style w:type="character" w:customStyle="1" w:styleId="Vnbnnidung41Chhoanh">
    <w:name w:val="Văn bản nội dung (41) + Chữ hoa nhỏ"/>
    <w:rPr>
      <w:rFonts w:ascii="Arial" w:hAnsi="Arial" w:cs="Arial"/>
      <w:smallCaps/>
      <w:sz w:val="13"/>
      <w:szCs w:val="13"/>
      <w:u w:val="none"/>
      <w:lang w:val="fr-FR" w:eastAsia="fr-FR"/>
    </w:rPr>
  </w:style>
  <w:style w:type="character" w:customStyle="1" w:styleId="Vnbnnidung4175pt">
    <w:name w:val="Văn bản nội dung (41) + 7.5 pt"/>
    <w:aliases w:val="In đậm27"/>
    <w:rPr>
      <w:rFonts w:ascii="Arial" w:hAnsi="Arial" w:cs="Arial"/>
      <w:b/>
      <w:bCs/>
      <w:sz w:val="15"/>
      <w:szCs w:val="15"/>
      <w:u w:val="none"/>
      <w:lang w:val="fr-FR" w:eastAsia="fr-FR"/>
    </w:rPr>
  </w:style>
  <w:style w:type="character" w:customStyle="1" w:styleId="Vnbnnidung3685pt">
    <w:name w:val="Văn bản nội dung (36) + 8.5 pt"/>
    <w:rPr>
      <w:rFonts w:ascii="Arial" w:hAnsi="Arial" w:cs="Arial"/>
      <w:b/>
      <w:bCs/>
      <w:spacing w:val="0"/>
      <w:sz w:val="17"/>
      <w:szCs w:val="17"/>
      <w:u w:val="none"/>
      <w:lang w:val="en-US" w:eastAsia="en-US"/>
    </w:rPr>
  </w:style>
  <w:style w:type="character" w:customStyle="1" w:styleId="Vnbnnidung42">
    <w:name w:val="Văn bản nội dung (42)_"/>
    <w:link w:val="Vnbnnidung420"/>
    <w:rPr>
      <w:rFonts w:ascii="Arial" w:hAnsi="Arial" w:cs="Arial"/>
      <w:sz w:val="12"/>
      <w:szCs w:val="12"/>
      <w:u w:val="none"/>
    </w:rPr>
  </w:style>
  <w:style w:type="paragraph" w:customStyle="1" w:styleId="Vnbnnidung420">
    <w:name w:val="Văn bản nội dung (42)"/>
    <w:basedOn w:val="Normal"/>
    <w:link w:val="Vnbnnidung42"/>
    <w:pPr>
      <w:shd w:val="clear" w:color="auto" w:fill="FFFFFF"/>
      <w:spacing w:after="360" w:line="240" w:lineRule="atLeast"/>
    </w:pPr>
    <w:rPr>
      <w:rFonts w:ascii="Arial" w:hAnsi="Arial" w:cs="Arial"/>
      <w:color w:val="auto"/>
      <w:sz w:val="12"/>
      <w:szCs w:val="12"/>
      <w:lang w:eastAsia="en-US"/>
    </w:rPr>
  </w:style>
  <w:style w:type="character" w:customStyle="1" w:styleId="Chthchbng9">
    <w:name w:val="Chú thích bảng (9)_"/>
    <w:link w:val="Chthchbng90"/>
    <w:rPr>
      <w:rFonts w:ascii="Arial" w:hAnsi="Arial" w:cs="Arial"/>
      <w:sz w:val="12"/>
      <w:szCs w:val="12"/>
      <w:u w:val="none"/>
    </w:rPr>
  </w:style>
  <w:style w:type="paragraph" w:customStyle="1" w:styleId="Chthchbng90">
    <w:name w:val="Chú thích bảng (9)"/>
    <w:basedOn w:val="Normal"/>
    <w:link w:val="Chthchbng9"/>
    <w:pPr>
      <w:shd w:val="clear" w:color="auto" w:fill="FFFFFF"/>
      <w:spacing w:line="190" w:lineRule="exact"/>
    </w:pPr>
    <w:rPr>
      <w:rFonts w:ascii="Arial" w:hAnsi="Arial" w:cs="Arial"/>
      <w:color w:val="auto"/>
      <w:sz w:val="12"/>
      <w:szCs w:val="12"/>
      <w:lang w:eastAsia="en-US"/>
    </w:rPr>
  </w:style>
  <w:style w:type="character" w:customStyle="1" w:styleId="Chthchbng95pt">
    <w:name w:val="Chú thích bảng (9) + 5 pt"/>
    <w:aliases w:val="In nghiêng21,Tỉ lệ 150%2"/>
    <w:rPr>
      <w:rFonts w:ascii="Arial" w:hAnsi="Arial" w:cs="Arial"/>
      <w:i/>
      <w:iCs/>
      <w:w w:val="150"/>
      <w:sz w:val="10"/>
      <w:szCs w:val="10"/>
      <w:u w:val="none"/>
    </w:rPr>
  </w:style>
  <w:style w:type="character" w:customStyle="1" w:styleId="Chthchbng10">
    <w:name w:val="Chú thích bảng (10)_"/>
    <w:link w:val="Chthchbng100"/>
    <w:rPr>
      <w:rFonts w:ascii="Arial" w:hAnsi="Arial" w:cs="Arial"/>
      <w:b/>
      <w:bCs/>
      <w:i/>
      <w:iCs/>
      <w:sz w:val="14"/>
      <w:szCs w:val="14"/>
      <w:u w:val="none"/>
    </w:rPr>
  </w:style>
  <w:style w:type="paragraph" w:customStyle="1" w:styleId="Chthchbng100">
    <w:name w:val="Chú thích bảng (10)"/>
    <w:basedOn w:val="Normal"/>
    <w:link w:val="Chthchbng10"/>
    <w:pPr>
      <w:shd w:val="clear" w:color="auto" w:fill="FFFFFF"/>
      <w:spacing w:line="190" w:lineRule="exact"/>
      <w:jc w:val="both"/>
    </w:pPr>
    <w:rPr>
      <w:rFonts w:ascii="Arial" w:hAnsi="Arial" w:cs="Arial"/>
      <w:b/>
      <w:bCs/>
      <w:i/>
      <w:iCs/>
      <w:color w:val="auto"/>
      <w:sz w:val="14"/>
      <w:szCs w:val="14"/>
      <w:lang w:eastAsia="en-US"/>
    </w:rPr>
  </w:style>
  <w:style w:type="character" w:customStyle="1" w:styleId="Chthchbng10Khnginm">
    <w:name w:val="Chú thích bảng (10) + Không in đậm"/>
    <w:aliases w:val="Không in nghiêng8"/>
    <w:rPr>
      <w:rFonts w:ascii="Arial" w:hAnsi="Arial" w:cs="Arial"/>
      <w:b/>
      <w:bCs/>
      <w:i/>
      <w:iCs/>
      <w:spacing w:val="0"/>
      <w:sz w:val="14"/>
      <w:szCs w:val="14"/>
      <w:u w:val="none"/>
    </w:rPr>
  </w:style>
  <w:style w:type="character" w:customStyle="1" w:styleId="Vnbnnidung24pt10">
    <w:name w:val="Văn bản nội dung (2) + 4 pt10"/>
    <w:aliases w:val="In đậm26,Giãn cách 0 pt40"/>
    <w:rPr>
      <w:rFonts w:ascii="Arial" w:hAnsi="Arial" w:cs="Arial"/>
      <w:b/>
      <w:bCs/>
      <w:spacing w:val="0"/>
      <w:sz w:val="8"/>
      <w:szCs w:val="8"/>
      <w:u w:val="none"/>
    </w:rPr>
  </w:style>
  <w:style w:type="character" w:customStyle="1" w:styleId="Vnbnnidung24pt9">
    <w:name w:val="Văn bản nội dung (2) + 4 pt9"/>
    <w:aliases w:val="In nghiêng20,Giãn cách 0 pt39"/>
    <w:rPr>
      <w:rFonts w:ascii="Arial" w:hAnsi="Arial" w:cs="Arial"/>
      <w:i/>
      <w:iCs/>
      <w:spacing w:val="0"/>
      <w:sz w:val="8"/>
      <w:szCs w:val="8"/>
      <w:u w:val="none"/>
    </w:rPr>
  </w:style>
  <w:style w:type="character" w:customStyle="1" w:styleId="Vnbnnidung213pt">
    <w:name w:val="Văn bản nội dung (2) + 13 pt"/>
    <w:rPr>
      <w:rFonts w:ascii="Arial" w:hAnsi="Arial" w:cs="Arial"/>
      <w:spacing w:val="-10"/>
      <w:sz w:val="26"/>
      <w:szCs w:val="26"/>
      <w:u w:val="none"/>
    </w:rPr>
  </w:style>
  <w:style w:type="character" w:customStyle="1" w:styleId="Vnbnnidung216pt">
    <w:name w:val="Văn bản nội dung (2) + 16 pt"/>
    <w:aliases w:val="In đậm25,In nghiêng19,Giãn cách 0 pt38"/>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Pr>
      <w:rFonts w:ascii="Arial" w:hAnsi="Arial" w:cs="Arial"/>
      <w:b/>
      <w:bCs/>
      <w:i/>
      <w:iCs/>
      <w:spacing w:val="50"/>
      <w:sz w:val="17"/>
      <w:szCs w:val="17"/>
      <w:u w:val="none"/>
    </w:rPr>
  </w:style>
  <w:style w:type="character" w:customStyle="1" w:styleId="Vnbnnidung367pt">
    <w:name w:val="Văn bản nội dung (36) + 7 pt"/>
    <w:aliases w:val="Không in đậm10"/>
    <w:rPr>
      <w:rFonts w:ascii="Arial" w:hAnsi="Arial" w:cs="Arial"/>
      <w:b/>
      <w:bCs/>
      <w:sz w:val="14"/>
      <w:szCs w:val="14"/>
      <w:u w:val="none"/>
    </w:rPr>
  </w:style>
  <w:style w:type="character" w:customStyle="1" w:styleId="Vnbnnidung366pt">
    <w:name w:val="Văn bản nội dung (36) + 6 pt"/>
    <w:aliases w:val="Không in đậm9"/>
    <w:rPr>
      <w:rFonts w:ascii="Arial" w:hAnsi="Arial" w:cs="Arial"/>
      <w:b/>
      <w:bCs/>
      <w:sz w:val="12"/>
      <w:szCs w:val="12"/>
      <w:u w:val="none"/>
    </w:rPr>
  </w:style>
  <w:style w:type="character" w:customStyle="1" w:styleId="Vnbnnidung365pt">
    <w:name w:val="Văn bản nội dung (36) + 5 pt"/>
    <w:aliases w:val="Không in đậm8"/>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Pr>
      <w:rFonts w:ascii="Arial" w:hAnsi="Arial" w:cs="Arial"/>
      <w:b/>
      <w:bCs/>
      <w:spacing w:val="0"/>
      <w:sz w:val="14"/>
      <w:szCs w:val="14"/>
      <w:u w:val="none"/>
    </w:rPr>
  </w:style>
  <w:style w:type="character" w:customStyle="1" w:styleId="Vnbnnidung350">
    <w:name w:val="Văn bản nội dung (35)"/>
    <w:rPr>
      <w:rFonts w:ascii="Arial" w:hAnsi="Arial" w:cs="Arial"/>
      <w:spacing w:val="0"/>
      <w:sz w:val="13"/>
      <w:szCs w:val="13"/>
      <w:u w:val="none"/>
      <w:lang w:val="en-US" w:eastAsia="en-US"/>
    </w:rPr>
  </w:style>
  <w:style w:type="character" w:customStyle="1" w:styleId="Vnbnnidung35Gincch0pt">
    <w:name w:val="Văn bản nội dung (35) + Giãn cách 0 pt"/>
    <w:rPr>
      <w:rFonts w:ascii="Arial" w:hAnsi="Arial" w:cs="Arial"/>
      <w:spacing w:val="-10"/>
      <w:sz w:val="13"/>
      <w:szCs w:val="13"/>
      <w:u w:val="none"/>
      <w:lang w:val="en-US" w:eastAsia="en-US"/>
    </w:rPr>
  </w:style>
  <w:style w:type="character" w:customStyle="1" w:styleId="Vnbnnidung35Chhoanh">
    <w:name w:val="Văn bản nội dung (35) + Chữ hoa nhỏ"/>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Pr>
      <w:rFonts w:ascii="Arial" w:hAnsi="Arial" w:cs="Arial"/>
      <w:b/>
      <w:bCs/>
      <w:i/>
      <w:iCs/>
      <w:sz w:val="15"/>
      <w:szCs w:val="15"/>
      <w:u w:val="none"/>
      <w:lang w:val="en-US" w:eastAsia="en-US"/>
    </w:rPr>
  </w:style>
  <w:style w:type="character" w:customStyle="1" w:styleId="Vnbnnidung170">
    <w:name w:val="Văn bản nội dung (17)"/>
    <w:rPr>
      <w:rFonts w:ascii="Arial" w:hAnsi="Arial" w:cs="Arial"/>
      <w:spacing w:val="0"/>
      <w:sz w:val="15"/>
      <w:szCs w:val="15"/>
      <w:u w:val="none"/>
      <w:lang w:val="en-US" w:eastAsia="en-US"/>
    </w:rPr>
  </w:style>
  <w:style w:type="character" w:customStyle="1" w:styleId="Vnbnnidung1765pt">
    <w:name w:val="Văn bản nội dung (17) + 6.5 pt"/>
    <w:aliases w:val="In đậm24"/>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Pr>
      <w:rFonts w:ascii="Arial" w:hAnsi="Arial" w:cs="Arial"/>
      <w:b/>
      <w:bCs/>
      <w:spacing w:val="0"/>
      <w:sz w:val="13"/>
      <w:szCs w:val="13"/>
      <w:u w:val="none"/>
    </w:rPr>
  </w:style>
  <w:style w:type="character" w:customStyle="1" w:styleId="Vnbnnidung25pt2">
    <w:name w:val="Văn bản nội dung (2) + 5 pt2"/>
    <w:aliases w:val="In đậm22,Giãn cách 0 pt35"/>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Pr>
      <w:rFonts w:ascii="Arial" w:hAnsi="Arial" w:cs="Arial"/>
      <w:i/>
      <w:iCs/>
      <w:spacing w:val="0"/>
      <w:sz w:val="8"/>
      <w:szCs w:val="8"/>
      <w:u w:val="none"/>
      <w:lang w:val="en-US" w:eastAsia="en-US"/>
    </w:rPr>
  </w:style>
  <w:style w:type="character" w:customStyle="1" w:styleId="Vnbnnidung213pt2">
    <w:name w:val="Văn bản nội dung (2) + 13 pt2"/>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Pr>
      <w:rFonts w:ascii="Arial" w:hAnsi="Arial" w:cs="Arial"/>
      <w:b/>
      <w:bCs/>
      <w:i/>
      <w:iCs/>
      <w:spacing w:val="-20"/>
      <w:sz w:val="14"/>
      <w:szCs w:val="14"/>
      <w:u w:val="none"/>
      <w:lang w:val="en-US" w:eastAsia="en-US"/>
    </w:rPr>
  </w:style>
  <w:style w:type="character" w:customStyle="1" w:styleId="Vnbnnidung390">
    <w:name w:val="Văn bản nội dung (39)"/>
    <w:rPr>
      <w:rFonts w:ascii="Arial" w:hAnsi="Arial" w:cs="Arial"/>
      <w:spacing w:val="0"/>
      <w:sz w:val="14"/>
      <w:szCs w:val="14"/>
      <w:u w:val="none"/>
      <w:lang w:val="en-US" w:eastAsia="en-US"/>
    </w:rPr>
  </w:style>
  <w:style w:type="character" w:customStyle="1" w:styleId="Vnbnnidung39Chhoanh">
    <w:name w:val="Văn bản nội dung (39) + Chữ hoa nhỏ"/>
    <w:rPr>
      <w:rFonts w:ascii="Arial" w:hAnsi="Arial" w:cs="Arial"/>
      <w:smallCaps/>
      <w:spacing w:val="0"/>
      <w:sz w:val="14"/>
      <w:szCs w:val="14"/>
      <w:u w:val="none"/>
      <w:lang w:val="en-US" w:eastAsia="en-US"/>
    </w:rPr>
  </w:style>
  <w:style w:type="character" w:customStyle="1" w:styleId="Vnbnnidung202">
    <w:name w:val="Văn bản nội dung (20)"/>
    <w:rPr>
      <w:rFonts w:ascii="Arial" w:hAnsi="Arial" w:cs="Arial"/>
      <w:b/>
      <w:bCs/>
      <w:spacing w:val="0"/>
      <w:sz w:val="15"/>
      <w:szCs w:val="15"/>
      <w:u w:val="none"/>
    </w:rPr>
  </w:style>
  <w:style w:type="character" w:customStyle="1" w:styleId="Vnbnnidung16Chhoanh">
    <w:name w:val="Văn bản nội dung (16) + Chữ hoa nhỏ"/>
    <w:rPr>
      <w:rFonts w:ascii="Arial" w:hAnsi="Arial" w:cs="Arial"/>
      <w:b/>
      <w:bCs/>
      <w:smallCaps/>
      <w:sz w:val="16"/>
      <w:szCs w:val="16"/>
      <w:u w:val="none"/>
      <w:lang w:val="en-US" w:eastAsia="en-US"/>
    </w:rPr>
  </w:style>
  <w:style w:type="character" w:customStyle="1" w:styleId="Vnbnnidung1665pt">
    <w:name w:val="Văn bản nội dung (16) + 6.5 pt"/>
    <w:rPr>
      <w:rFonts w:ascii="Arial" w:hAnsi="Arial" w:cs="Arial"/>
      <w:b/>
      <w:bCs/>
      <w:sz w:val="13"/>
      <w:szCs w:val="13"/>
      <w:u w:val="none"/>
      <w:lang w:val="en-US" w:eastAsia="en-US"/>
    </w:rPr>
  </w:style>
  <w:style w:type="character" w:customStyle="1" w:styleId="Vnbnnidung3975pt">
    <w:name w:val="Văn bản nội dung (39) + 7.5 pt"/>
    <w:aliases w:val="In đậm18"/>
    <w:rPr>
      <w:rFonts w:ascii="Arial" w:hAnsi="Arial" w:cs="Arial"/>
      <w:b/>
      <w:bCs/>
      <w:spacing w:val="0"/>
      <w:sz w:val="15"/>
      <w:szCs w:val="15"/>
      <w:u w:val="none"/>
      <w:lang w:val="en-US" w:eastAsia="en-US"/>
    </w:rPr>
  </w:style>
  <w:style w:type="character" w:customStyle="1" w:styleId="Chthchbng3Chhoanh">
    <w:name w:val="Chú thích bảng (3) + Chữ hoa nhỏ"/>
    <w:rPr>
      <w:rFonts w:ascii="Arial" w:hAnsi="Arial" w:cs="Arial"/>
      <w:b/>
      <w:bCs/>
      <w:smallCaps/>
      <w:sz w:val="13"/>
      <w:szCs w:val="13"/>
      <w:u w:val="none"/>
    </w:rPr>
  </w:style>
  <w:style w:type="character" w:customStyle="1" w:styleId="Chthchbng11">
    <w:name w:val="Chú thích bảng (11)_"/>
    <w:link w:val="Chthchbng110"/>
    <w:rPr>
      <w:rFonts w:ascii="Arial" w:hAnsi="Arial" w:cs="Arial"/>
      <w:b/>
      <w:bCs/>
      <w:i/>
      <w:iCs/>
      <w:sz w:val="15"/>
      <w:szCs w:val="15"/>
      <w:u w:val="none"/>
    </w:rPr>
  </w:style>
  <w:style w:type="paragraph" w:customStyle="1" w:styleId="Chthchbng110">
    <w:name w:val="Chú thích bảng (11)"/>
    <w:basedOn w:val="Normal"/>
    <w:link w:val="Chthchbng11"/>
    <w:pPr>
      <w:shd w:val="clear" w:color="auto" w:fill="FFFFFF"/>
      <w:spacing w:line="237" w:lineRule="exact"/>
      <w:jc w:val="both"/>
    </w:pPr>
    <w:rPr>
      <w:rFonts w:ascii="Arial" w:hAnsi="Arial" w:cs="Arial"/>
      <w:b/>
      <w:bCs/>
      <w:i/>
      <w:iCs/>
      <w:color w:val="auto"/>
      <w:sz w:val="15"/>
      <w:szCs w:val="15"/>
      <w:lang w:eastAsia="en-US"/>
    </w:rPr>
  </w:style>
  <w:style w:type="character" w:customStyle="1" w:styleId="Chthchbng1165pt">
    <w:name w:val="Chú thích bảng (11) + 6.5 pt"/>
    <w:aliases w:val="Không in nghiêng7"/>
    <w:rPr>
      <w:rFonts w:ascii="Arial" w:hAnsi="Arial" w:cs="Arial"/>
      <w:b/>
      <w:bCs/>
      <w:i/>
      <w:iCs/>
      <w:sz w:val="13"/>
      <w:szCs w:val="13"/>
      <w:u w:val="none"/>
    </w:rPr>
  </w:style>
  <w:style w:type="character" w:customStyle="1" w:styleId="Chthchbng11Khnginnghing">
    <w:name w:val="Chú thích bảng (11) + Không in nghiêng"/>
    <w:aliases w:val="Giãn cách 1 pt1"/>
    <w:rPr>
      <w:rFonts w:ascii="Arial" w:hAnsi="Arial" w:cs="Arial"/>
      <w:b/>
      <w:bCs/>
      <w:i/>
      <w:iCs/>
      <w:spacing w:val="20"/>
      <w:sz w:val="15"/>
      <w:szCs w:val="15"/>
      <w:u w:val="none"/>
    </w:rPr>
  </w:style>
  <w:style w:type="character" w:customStyle="1" w:styleId="Chthchbng118pt">
    <w:name w:val="Chú thích bảng (11) + 8 pt"/>
    <w:aliases w:val="Không in đậm6"/>
    <w:rPr>
      <w:rFonts w:ascii="Arial" w:hAnsi="Arial" w:cs="Arial"/>
      <w:b/>
      <w:bCs/>
      <w:i/>
      <w:iCs/>
      <w:sz w:val="16"/>
      <w:szCs w:val="16"/>
      <w:u w:val="none"/>
    </w:rPr>
  </w:style>
  <w:style w:type="character" w:customStyle="1" w:styleId="Vnbnnidung26pt3">
    <w:name w:val="Văn bản nội dung (2) + 6 pt3"/>
    <w:aliases w:val="Giãn cách 0 pt29"/>
    <w:rPr>
      <w:rFonts w:ascii="Arial" w:hAnsi="Arial" w:cs="Arial"/>
      <w:spacing w:val="0"/>
      <w:sz w:val="12"/>
      <w:szCs w:val="12"/>
      <w:u w:val="none"/>
    </w:rPr>
  </w:style>
  <w:style w:type="character" w:customStyle="1" w:styleId="Vnbnnidung25pt1">
    <w:name w:val="Văn bản nội dung (2) + 5 pt1"/>
    <w:aliases w:val="In nghiêng13,Giãn cách 0 pt28,Tỉ lệ 150%1"/>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Pr>
      <w:rFonts w:ascii="Arial" w:hAnsi="Arial" w:cs="Arial"/>
      <w:smallCaps/>
      <w:spacing w:val="0"/>
      <w:sz w:val="12"/>
      <w:szCs w:val="12"/>
      <w:u w:val="none"/>
    </w:rPr>
  </w:style>
  <w:style w:type="character" w:customStyle="1" w:styleId="Vnbnnidung26pt1">
    <w:name w:val="Văn bản nội dung (2) + 6 pt1"/>
    <w:aliases w:val="Giãn cách 0 pt26"/>
    <w:rPr>
      <w:rFonts w:ascii="Arial" w:hAnsi="Arial" w:cs="Arial"/>
      <w:spacing w:val="0"/>
      <w:sz w:val="12"/>
      <w:szCs w:val="12"/>
      <w:u w:val="none"/>
    </w:rPr>
  </w:style>
  <w:style w:type="character" w:customStyle="1" w:styleId="Vnbnnidung24pt5">
    <w:name w:val="Văn bản nội dung (2) + 4 pt5"/>
    <w:aliases w:val="Giãn cách 0 pt25"/>
    <w:rPr>
      <w:rFonts w:ascii="Arial" w:hAnsi="Arial" w:cs="Arial"/>
      <w:spacing w:val="0"/>
      <w:sz w:val="8"/>
      <w:szCs w:val="8"/>
      <w:u w:val="none"/>
    </w:rPr>
  </w:style>
  <w:style w:type="character" w:customStyle="1" w:styleId="Vnbnnidung275pt3">
    <w:name w:val="Văn bản nội dung (2) + 7.5 pt3"/>
    <w:aliases w:val="In đậm17,Giãn cách 0 pt24"/>
    <w:rPr>
      <w:rFonts w:ascii="Arial" w:hAnsi="Arial" w:cs="Arial"/>
      <w:b/>
      <w:bCs/>
      <w:spacing w:val="0"/>
      <w:sz w:val="15"/>
      <w:szCs w:val="15"/>
      <w:u w:val="none"/>
    </w:rPr>
  </w:style>
  <w:style w:type="character" w:customStyle="1" w:styleId="Vnbnnidung24pt4">
    <w:name w:val="Văn bản nội dung (2) + 4 pt4"/>
    <w:aliases w:val="Giãn cách 0 pt23"/>
    <w:rPr>
      <w:rFonts w:ascii="Arial" w:hAnsi="Arial" w:cs="Arial"/>
      <w:spacing w:val="0"/>
      <w:sz w:val="8"/>
      <w:szCs w:val="8"/>
      <w:u w:val="none"/>
    </w:rPr>
  </w:style>
  <w:style w:type="character" w:customStyle="1" w:styleId="Vnbnnidung210pt2">
    <w:name w:val="Văn bản nội dung (2) + 10 pt2"/>
    <w:aliases w:val="Giãn cách 0 pt22"/>
    <w:rPr>
      <w:rFonts w:ascii="Arial" w:hAnsi="Arial" w:cs="Arial"/>
      <w:spacing w:val="0"/>
      <w:sz w:val="20"/>
      <w:szCs w:val="20"/>
      <w:u w:val="none"/>
    </w:rPr>
  </w:style>
  <w:style w:type="character" w:customStyle="1" w:styleId="Vnbnnidung2Inm1">
    <w:name w:val="Văn bản nội dung (2) + In đậm1"/>
    <w:rPr>
      <w:rFonts w:ascii="Arial" w:hAnsi="Arial" w:cs="Arial"/>
      <w:b/>
      <w:bCs/>
      <w:spacing w:val="-10"/>
      <w:sz w:val="24"/>
      <w:szCs w:val="24"/>
      <w:u w:val="none"/>
    </w:rPr>
  </w:style>
  <w:style w:type="character" w:customStyle="1" w:styleId="Chthchbng0">
    <w:name w:val="Chú thích bảng"/>
    <w:rPr>
      <w:rFonts w:ascii="Arial" w:hAnsi="Arial" w:cs="Arial"/>
      <w:b/>
      <w:bCs/>
      <w:spacing w:val="0"/>
      <w:sz w:val="15"/>
      <w:szCs w:val="15"/>
      <w:u w:val="none"/>
    </w:rPr>
  </w:style>
  <w:style w:type="character" w:customStyle="1" w:styleId="Vnbnnidung2020">
    <w:name w:val="Văn bản nội dung (20)2"/>
    <w:rPr>
      <w:rFonts w:ascii="Arial" w:hAnsi="Arial" w:cs="Arial"/>
      <w:b/>
      <w:bCs/>
      <w:spacing w:val="0"/>
      <w:sz w:val="15"/>
      <w:szCs w:val="15"/>
      <w:u w:val="none"/>
    </w:rPr>
  </w:style>
  <w:style w:type="character" w:customStyle="1" w:styleId="Vnbnnidung43">
    <w:name w:val="Văn bản nội dung (43)_"/>
    <w:link w:val="Vnbnnidung430"/>
    <w:rPr>
      <w:rFonts w:ascii="Arial" w:hAnsi="Arial" w:cs="Arial"/>
      <w:b/>
      <w:bCs/>
      <w:spacing w:val="0"/>
      <w:sz w:val="21"/>
      <w:szCs w:val="21"/>
      <w:u w:val="none"/>
    </w:rPr>
  </w:style>
  <w:style w:type="paragraph" w:customStyle="1" w:styleId="Vnbnnidung430">
    <w:name w:val="Văn bản nội dung (43)"/>
    <w:basedOn w:val="Normal"/>
    <w:link w:val="Vnbnnidung43"/>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nbnnidung247pt">
    <w:name w:val="Văn bản nội dung (24) + 7 pt"/>
    <w:aliases w:val="Không in đậm5"/>
    <w:rPr>
      <w:rFonts w:ascii="Arial" w:hAnsi="Arial" w:cs="Arial"/>
      <w:b/>
      <w:bCs/>
      <w:sz w:val="14"/>
      <w:szCs w:val="14"/>
      <w:u w:val="none"/>
    </w:rPr>
  </w:style>
  <w:style w:type="character" w:customStyle="1" w:styleId="Vnbnnidung44">
    <w:name w:val="Văn bản nội dung (44)_"/>
    <w:link w:val="Vnbnnidung440"/>
    <w:rPr>
      <w:rFonts w:ascii="Arial" w:hAnsi="Arial" w:cs="Arial"/>
      <w:i/>
      <w:iCs/>
      <w:sz w:val="14"/>
      <w:szCs w:val="14"/>
      <w:u w:val="none"/>
    </w:rPr>
  </w:style>
  <w:style w:type="paragraph" w:customStyle="1" w:styleId="Vnbnnidung440">
    <w:name w:val="Văn bản nội dung (44)"/>
    <w:basedOn w:val="Normal"/>
    <w:link w:val="Vnbnnidung44"/>
    <w:pPr>
      <w:shd w:val="clear" w:color="auto" w:fill="FFFFFF"/>
      <w:spacing w:line="223" w:lineRule="exact"/>
      <w:jc w:val="both"/>
    </w:pPr>
    <w:rPr>
      <w:rFonts w:ascii="Arial" w:hAnsi="Arial" w:cs="Arial"/>
      <w:i/>
      <w:iCs/>
      <w:color w:val="auto"/>
      <w:sz w:val="14"/>
      <w:szCs w:val="14"/>
      <w:lang w:eastAsia="en-US"/>
    </w:rPr>
  </w:style>
  <w:style w:type="character" w:customStyle="1" w:styleId="Vnbnnidung4465pt">
    <w:name w:val="Văn bản nội dung (44) + 6.5 pt"/>
    <w:aliases w:val="In đậm16,Không in nghiêng6"/>
    <w:rPr>
      <w:rFonts w:ascii="Arial" w:hAnsi="Arial" w:cs="Arial"/>
      <w:b/>
      <w:bCs/>
      <w:i/>
      <w:iCs/>
      <w:sz w:val="13"/>
      <w:szCs w:val="13"/>
      <w:u w:val="none"/>
    </w:rPr>
  </w:style>
  <w:style w:type="character" w:customStyle="1" w:styleId="Vnbnnidung2105pt4">
    <w:name w:val="Văn bản nội dung (2) + 10.5 pt4"/>
    <w:aliases w:val="In đậm15,Giãn cách 0 pt21"/>
    <w:rPr>
      <w:rFonts w:ascii="Arial" w:hAnsi="Arial" w:cs="Arial"/>
      <w:b/>
      <w:bCs/>
      <w:spacing w:val="0"/>
      <w:sz w:val="21"/>
      <w:szCs w:val="21"/>
      <w:u w:val="none"/>
    </w:rPr>
  </w:style>
  <w:style w:type="character" w:customStyle="1" w:styleId="Vnbnnidung29pt3">
    <w:name w:val="Văn bản nội dung (2) + 9 pt3"/>
    <w:aliases w:val="In đậm14,In nghiêng12,Giãn cách 0 pt20"/>
    <w:rPr>
      <w:rFonts w:ascii="Arial" w:hAnsi="Arial" w:cs="Arial"/>
      <w:b/>
      <w:bCs/>
      <w:i/>
      <w:iCs/>
      <w:spacing w:val="0"/>
      <w:sz w:val="18"/>
      <w:szCs w:val="18"/>
      <w:u w:val="none"/>
    </w:rPr>
  </w:style>
  <w:style w:type="character" w:customStyle="1" w:styleId="Vnbnnidung210pt1">
    <w:name w:val="Văn bản nội dung (2) + 10 pt1"/>
    <w:aliases w:val="Giãn cách 0 pt19"/>
    <w:rPr>
      <w:rFonts w:ascii="Arial" w:hAnsi="Arial" w:cs="Arial"/>
      <w:noProof/>
      <w:spacing w:val="0"/>
      <w:sz w:val="20"/>
      <w:szCs w:val="20"/>
      <w:u w:val="none"/>
    </w:rPr>
  </w:style>
  <w:style w:type="character" w:customStyle="1" w:styleId="Vnbnnidung24pt3">
    <w:name w:val="Văn bản nội dung (2) + 4 pt3"/>
    <w:aliases w:val="Tỉ lệ 200%"/>
    <w:rPr>
      <w:rFonts w:ascii="Arial" w:hAnsi="Arial" w:cs="Arial"/>
      <w:spacing w:val="-10"/>
      <w:w w:val="200"/>
      <w:sz w:val="8"/>
      <w:szCs w:val="8"/>
      <w:u w:val="none"/>
    </w:rPr>
  </w:style>
  <w:style w:type="character" w:customStyle="1" w:styleId="Vnbnnidung24pt2">
    <w:name w:val="Văn bản nội dung (2) + 4 pt2"/>
    <w:aliases w:val="Giãn cách 0 pt18"/>
    <w:rPr>
      <w:rFonts w:ascii="Arial" w:hAnsi="Arial" w:cs="Arial"/>
      <w:spacing w:val="0"/>
      <w:sz w:val="8"/>
      <w:szCs w:val="8"/>
      <w:u w:val="none"/>
    </w:rPr>
  </w:style>
  <w:style w:type="character" w:customStyle="1" w:styleId="Chthchbng12">
    <w:name w:val="Chú thích bảng (12)_"/>
    <w:link w:val="Chthchbng120"/>
    <w:rPr>
      <w:rFonts w:ascii="Arial" w:hAnsi="Arial" w:cs="Arial"/>
      <w:b/>
      <w:bCs/>
      <w:sz w:val="16"/>
      <w:szCs w:val="16"/>
      <w:u w:val="none"/>
    </w:rPr>
  </w:style>
  <w:style w:type="paragraph" w:customStyle="1" w:styleId="Chthchbng120">
    <w:name w:val="Chú thích bảng (12)"/>
    <w:basedOn w:val="Normal"/>
    <w:link w:val="Chthchbng12"/>
    <w:pPr>
      <w:shd w:val="clear" w:color="auto" w:fill="FFFFFF"/>
      <w:spacing w:line="240" w:lineRule="atLeast"/>
    </w:pPr>
    <w:rPr>
      <w:rFonts w:ascii="Arial" w:hAnsi="Arial" w:cs="Arial"/>
      <w:b/>
      <w:bCs/>
      <w:color w:val="auto"/>
      <w:sz w:val="16"/>
      <w:szCs w:val="16"/>
      <w:lang w:eastAsia="en-US"/>
    </w:rPr>
  </w:style>
  <w:style w:type="character" w:customStyle="1" w:styleId="Vnbnnidung2055pt">
    <w:name w:val="Văn bản nội dung (20) + 5.5 pt"/>
    <w:aliases w:val="Không in đậm4"/>
    <w:rPr>
      <w:rFonts w:ascii="Arial" w:hAnsi="Arial" w:cs="Arial"/>
      <w:b/>
      <w:bCs/>
      <w:sz w:val="11"/>
      <w:szCs w:val="11"/>
      <w:u w:val="none"/>
    </w:rPr>
  </w:style>
  <w:style w:type="character" w:customStyle="1" w:styleId="Vnbnnidung36Chhoanh">
    <w:name w:val="Văn bản nội dung (36) + Chữ hoa nhỏ"/>
    <w:rPr>
      <w:rFonts w:ascii="Arial" w:hAnsi="Arial" w:cs="Arial"/>
      <w:b/>
      <w:bCs/>
      <w:smallCaps/>
      <w:sz w:val="13"/>
      <w:szCs w:val="13"/>
      <w:u w:val="none"/>
    </w:rPr>
  </w:style>
  <w:style w:type="character" w:customStyle="1" w:styleId="Vnbnnidung45">
    <w:name w:val="Văn bản nội dung (45)_"/>
    <w:link w:val="Vnbnnidung450"/>
    <w:rPr>
      <w:rFonts w:ascii="Arial" w:hAnsi="Arial" w:cs="Arial"/>
      <w:i/>
      <w:iCs/>
      <w:sz w:val="12"/>
      <w:szCs w:val="12"/>
      <w:u w:val="none"/>
    </w:rPr>
  </w:style>
  <w:style w:type="paragraph" w:customStyle="1" w:styleId="Vnbnnidung450">
    <w:name w:val="Văn bản nội dung (45)"/>
    <w:basedOn w:val="Normal"/>
    <w:link w:val="Vnbnnidung45"/>
    <w:pPr>
      <w:shd w:val="clear" w:color="auto" w:fill="FFFFFF"/>
      <w:spacing w:line="204" w:lineRule="exact"/>
      <w:jc w:val="both"/>
    </w:pPr>
    <w:rPr>
      <w:rFonts w:ascii="Arial" w:hAnsi="Arial" w:cs="Arial"/>
      <w:i/>
      <w:iCs/>
      <w:color w:val="auto"/>
      <w:sz w:val="12"/>
      <w:szCs w:val="12"/>
      <w:lang w:eastAsia="en-US"/>
    </w:rPr>
  </w:style>
  <w:style w:type="character" w:customStyle="1" w:styleId="Vnbnnidung4565pt">
    <w:name w:val="Văn bản nội dung (45) + 6.5 pt"/>
    <w:aliases w:val="Không in nghiêng5"/>
    <w:rPr>
      <w:rFonts w:ascii="Arial" w:hAnsi="Arial" w:cs="Arial"/>
      <w:i/>
      <w:iCs/>
      <w:sz w:val="13"/>
      <w:szCs w:val="13"/>
      <w:u w:val="none"/>
    </w:rPr>
  </w:style>
  <w:style w:type="character" w:customStyle="1" w:styleId="Vnbnnidung275pt2">
    <w:name w:val="Văn bản nội dung (2) + 7.5 pt2"/>
    <w:aliases w:val="In đậm13,In nghiêng11,Giãn cách 0 pt17"/>
    <w:rPr>
      <w:rFonts w:ascii="Arial" w:hAnsi="Arial" w:cs="Arial"/>
      <w:b/>
      <w:bCs/>
      <w:i/>
      <w:iCs/>
      <w:spacing w:val="0"/>
      <w:sz w:val="15"/>
      <w:szCs w:val="15"/>
      <w:u w:val="none"/>
    </w:rPr>
  </w:style>
  <w:style w:type="character" w:customStyle="1" w:styleId="Vnbnnidung255pt1">
    <w:name w:val="Văn bản nội dung (2) + 5.5 pt1"/>
    <w:aliases w:val="Giãn cách 0 pt16"/>
    <w:rPr>
      <w:rFonts w:ascii="Arial" w:hAnsi="Arial" w:cs="Arial"/>
      <w:spacing w:val="0"/>
      <w:sz w:val="11"/>
      <w:szCs w:val="11"/>
      <w:u w:val="none"/>
    </w:rPr>
  </w:style>
  <w:style w:type="character" w:customStyle="1" w:styleId="Vnbnnidung46">
    <w:name w:val="Văn bản nội dung (46)_"/>
    <w:link w:val="Vnbnnidung460"/>
    <w:rPr>
      <w:rFonts w:ascii="Arial" w:hAnsi="Arial" w:cs="Arial"/>
      <w:i/>
      <w:iCs/>
      <w:sz w:val="15"/>
      <w:szCs w:val="15"/>
      <w:u w:val="none"/>
    </w:rPr>
  </w:style>
  <w:style w:type="paragraph" w:customStyle="1" w:styleId="Vnbnnidung460">
    <w:name w:val="Văn bản nội dung (46)"/>
    <w:basedOn w:val="Normal"/>
    <w:link w:val="Vnbnnidung46"/>
    <w:pPr>
      <w:shd w:val="clear" w:color="auto" w:fill="FFFFFF"/>
      <w:spacing w:before="540" w:line="181" w:lineRule="exact"/>
      <w:jc w:val="both"/>
    </w:pPr>
    <w:rPr>
      <w:rFonts w:ascii="Arial" w:hAnsi="Arial" w:cs="Arial"/>
      <w:i/>
      <w:iCs/>
      <w:color w:val="auto"/>
      <w:sz w:val="15"/>
      <w:szCs w:val="15"/>
      <w:lang w:eastAsia="en-US"/>
    </w:rPr>
  </w:style>
  <w:style w:type="character" w:customStyle="1" w:styleId="Vnbnnidung207pt1">
    <w:name w:val="Văn bản nội dung (20) + 7 pt1"/>
    <w:aliases w:val="In nghiêng10,Giãn cách -1 pt3"/>
    <w:rPr>
      <w:rFonts w:ascii="Arial" w:hAnsi="Arial" w:cs="Arial"/>
      <w:b/>
      <w:bCs/>
      <w:i/>
      <w:iCs/>
      <w:spacing w:val="-20"/>
      <w:sz w:val="14"/>
      <w:szCs w:val="14"/>
      <w:u w:val="none"/>
    </w:rPr>
  </w:style>
  <w:style w:type="character" w:customStyle="1" w:styleId="Vnbnnidung47">
    <w:name w:val="Văn bản nội dung (47)_"/>
    <w:link w:val="Vnbnnidung470"/>
    <w:rPr>
      <w:rFonts w:ascii="Arial" w:hAnsi="Arial" w:cs="Arial"/>
      <w:sz w:val="12"/>
      <w:szCs w:val="12"/>
      <w:u w:val="none"/>
    </w:rPr>
  </w:style>
  <w:style w:type="paragraph" w:customStyle="1" w:styleId="Vnbnnidung470">
    <w:name w:val="Văn bản nội dung (47)"/>
    <w:basedOn w:val="Normal"/>
    <w:link w:val="Vnbnnidung47"/>
    <w:pPr>
      <w:shd w:val="clear" w:color="auto" w:fill="FFFFFF"/>
      <w:spacing w:after="180" w:line="240" w:lineRule="atLeast"/>
      <w:jc w:val="right"/>
    </w:pPr>
    <w:rPr>
      <w:rFonts w:ascii="Arial" w:hAnsi="Arial" w:cs="Arial"/>
      <w:color w:val="auto"/>
      <w:sz w:val="12"/>
      <w:szCs w:val="12"/>
      <w:lang w:eastAsia="en-US"/>
    </w:rPr>
  </w:style>
  <w:style w:type="character" w:customStyle="1" w:styleId="Vnbnnidung48">
    <w:name w:val="Văn bản nội dung (48)_"/>
    <w:link w:val="Vnbnnidung480"/>
    <w:rPr>
      <w:rFonts w:ascii="Arial" w:hAnsi="Arial" w:cs="Arial"/>
      <w:b/>
      <w:bCs/>
      <w:sz w:val="13"/>
      <w:szCs w:val="13"/>
      <w:u w:val="none"/>
    </w:rPr>
  </w:style>
  <w:style w:type="paragraph" w:customStyle="1" w:styleId="Vnbnnidung480">
    <w:name w:val="Văn bản nội dung (48)"/>
    <w:basedOn w:val="Normal"/>
    <w:link w:val="Vnbnnidung48"/>
    <w:pPr>
      <w:shd w:val="clear" w:color="auto" w:fill="FFFFFF"/>
      <w:spacing w:line="237" w:lineRule="exact"/>
    </w:pPr>
    <w:rPr>
      <w:rFonts w:ascii="Arial" w:hAnsi="Arial" w:cs="Arial"/>
      <w:b/>
      <w:bCs/>
      <w:color w:val="auto"/>
      <w:sz w:val="13"/>
      <w:szCs w:val="13"/>
      <w:lang w:eastAsia="en-US"/>
    </w:rPr>
  </w:style>
  <w:style w:type="character" w:customStyle="1" w:styleId="Vnbnnidung477pt">
    <w:name w:val="Văn bản nội dung (47) + 7 pt"/>
    <w:aliases w:val="In nghiêng9"/>
    <w:rPr>
      <w:rFonts w:ascii="Arial" w:hAnsi="Arial" w:cs="Arial"/>
      <w:i/>
      <w:iCs/>
      <w:sz w:val="14"/>
      <w:szCs w:val="14"/>
      <w:u w:val="none"/>
    </w:rPr>
  </w:style>
  <w:style w:type="character" w:customStyle="1" w:styleId="Vnbnnidung245pt1">
    <w:name w:val="Văn bản nội dung (2) + 4.5 pt1"/>
    <w:aliases w:val="Giãn cách 0 pt15"/>
    <w:rPr>
      <w:rFonts w:ascii="Arial" w:hAnsi="Arial" w:cs="Arial"/>
      <w:spacing w:val="0"/>
      <w:sz w:val="9"/>
      <w:szCs w:val="9"/>
      <w:u w:val="none"/>
    </w:rPr>
  </w:style>
  <w:style w:type="character" w:customStyle="1" w:styleId="Vnbnnidung49">
    <w:name w:val="Văn bản nội dung (49)_"/>
    <w:link w:val="Vnbnnidung490"/>
    <w:rPr>
      <w:rFonts w:ascii="Arial" w:hAnsi="Arial" w:cs="Arial"/>
      <w:i/>
      <w:iCs/>
      <w:sz w:val="14"/>
      <w:szCs w:val="14"/>
      <w:u w:val="none"/>
    </w:rPr>
  </w:style>
  <w:style w:type="paragraph" w:customStyle="1" w:styleId="Vnbnnidung490">
    <w:name w:val="Văn bản nội dung (49)"/>
    <w:basedOn w:val="Normal"/>
    <w:link w:val="Vnbnnidung49"/>
    <w:pPr>
      <w:shd w:val="clear" w:color="auto" w:fill="FFFFFF"/>
      <w:spacing w:before="180" w:line="190" w:lineRule="exact"/>
      <w:jc w:val="both"/>
    </w:pPr>
    <w:rPr>
      <w:rFonts w:ascii="Arial" w:hAnsi="Arial" w:cs="Arial"/>
      <w:i/>
      <w:iCs/>
      <w:color w:val="auto"/>
      <w:sz w:val="14"/>
      <w:szCs w:val="14"/>
      <w:lang w:eastAsia="en-US"/>
    </w:rPr>
  </w:style>
  <w:style w:type="character" w:customStyle="1" w:styleId="Vnbnnidung204pt">
    <w:name w:val="Văn bản nội dung (20) + 4 pt"/>
    <w:rPr>
      <w:rFonts w:ascii="Arial" w:hAnsi="Arial" w:cs="Arial"/>
      <w:b/>
      <w:bCs/>
      <w:sz w:val="8"/>
      <w:szCs w:val="8"/>
      <w:u w:val="none"/>
    </w:rPr>
  </w:style>
  <w:style w:type="character" w:customStyle="1" w:styleId="Vnbnnidung500">
    <w:name w:val="Văn bản nội dung (50)_"/>
    <w:link w:val="Vnbnnidung501"/>
    <w:rPr>
      <w:rFonts w:ascii="Arial" w:hAnsi="Arial" w:cs="Arial"/>
      <w:b/>
      <w:bCs/>
      <w:sz w:val="18"/>
      <w:szCs w:val="18"/>
      <w:u w:val="none"/>
    </w:rPr>
  </w:style>
  <w:style w:type="paragraph" w:customStyle="1" w:styleId="Vnbnnidung501">
    <w:name w:val="Văn bản nội dung (50)"/>
    <w:basedOn w:val="Normal"/>
    <w:link w:val="Vnbnnidung500"/>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nbnnidung51">
    <w:name w:val="Văn bản nội dung (51)_"/>
    <w:link w:val="Vnbnnidung510"/>
    <w:rPr>
      <w:rFonts w:ascii="Arial" w:hAnsi="Arial" w:cs="Arial"/>
      <w:i/>
      <w:iCs/>
      <w:sz w:val="21"/>
      <w:szCs w:val="21"/>
      <w:u w:val="none"/>
    </w:rPr>
  </w:style>
  <w:style w:type="paragraph" w:customStyle="1" w:styleId="Vnbnnidung510">
    <w:name w:val="Văn bản nội dung (51)"/>
    <w:basedOn w:val="Normal"/>
    <w:link w:val="Vnbnnidung51"/>
    <w:pPr>
      <w:shd w:val="clear" w:color="auto" w:fill="FFFFFF"/>
      <w:spacing w:line="283" w:lineRule="exact"/>
      <w:jc w:val="both"/>
    </w:pPr>
    <w:rPr>
      <w:rFonts w:ascii="Arial" w:hAnsi="Arial" w:cs="Arial"/>
      <w:i/>
      <w:iCs/>
      <w:color w:val="auto"/>
      <w:sz w:val="21"/>
      <w:szCs w:val="21"/>
      <w:lang w:eastAsia="en-US"/>
    </w:rPr>
  </w:style>
  <w:style w:type="character" w:customStyle="1" w:styleId="Vnbnn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Pr>
      <w:rFonts w:ascii="Arial" w:hAnsi="Arial" w:cs="Arial"/>
      <w:b/>
      <w:bCs/>
      <w:i/>
      <w:iCs/>
      <w:spacing w:val="0"/>
      <w:sz w:val="32"/>
      <w:szCs w:val="32"/>
      <w:u w:val="none"/>
    </w:rPr>
  </w:style>
  <w:style w:type="character" w:customStyle="1" w:styleId="Vnbnnidung52">
    <w:name w:val="Văn bản nội dung (52)_"/>
    <w:link w:val="Vnbnnidung520"/>
    <w:rPr>
      <w:rFonts w:ascii="Arial" w:hAnsi="Arial" w:cs="Arial"/>
      <w:b/>
      <w:bCs/>
      <w:sz w:val="20"/>
      <w:szCs w:val="20"/>
      <w:u w:val="none"/>
    </w:rPr>
  </w:style>
  <w:style w:type="paragraph" w:customStyle="1" w:styleId="Vnbnnidung520">
    <w:name w:val="Văn bản nội dung (52)"/>
    <w:basedOn w:val="Normal"/>
    <w:link w:val="Vnbnnidung52"/>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nbnnidung275pt1">
    <w:name w:val="Văn bản nội dung (2) + 7.5 pt1"/>
    <w:aliases w:val="In đậm9,Giãn cách 0 pt13"/>
    <w:rPr>
      <w:rFonts w:ascii="Arial" w:hAnsi="Arial" w:cs="Arial"/>
      <w:b/>
      <w:bCs/>
      <w:spacing w:val="0"/>
      <w:sz w:val="15"/>
      <w:szCs w:val="15"/>
      <w:u w:val="none"/>
    </w:rPr>
  </w:style>
  <w:style w:type="character" w:customStyle="1" w:styleId="Vnbnnidung27pt">
    <w:name w:val="Văn bản nội dung (2) + 7 pt"/>
    <w:aliases w:val="In đậm8,In nghiêng6,Giãn cách 0 pt12"/>
    <w:rPr>
      <w:rFonts w:ascii="Arial" w:hAnsi="Arial" w:cs="Arial"/>
      <w:b/>
      <w:bCs/>
      <w:i/>
      <w:iCs/>
      <w:spacing w:val="0"/>
      <w:sz w:val="14"/>
      <w:szCs w:val="14"/>
      <w:u w:val="none"/>
    </w:rPr>
  </w:style>
  <w:style w:type="character" w:customStyle="1" w:styleId="Vnbnnidung27pt1">
    <w:name w:val="Văn bản nội dung (2) + 7 pt1"/>
    <w:aliases w:val="Giãn cách 0 pt11"/>
    <w:rPr>
      <w:rFonts w:ascii="Arial" w:hAnsi="Arial" w:cs="Arial"/>
      <w:spacing w:val="0"/>
      <w:sz w:val="14"/>
      <w:szCs w:val="14"/>
      <w:u w:val="none"/>
    </w:rPr>
  </w:style>
  <w:style w:type="character" w:customStyle="1" w:styleId="Chthchbng13">
    <w:name w:val="Chú thích bảng (13)_"/>
    <w:link w:val="Chthchbng130"/>
    <w:rPr>
      <w:rFonts w:ascii="Arial" w:hAnsi="Arial" w:cs="Arial"/>
      <w:b/>
      <w:bCs/>
      <w:sz w:val="19"/>
      <w:szCs w:val="19"/>
      <w:u w:val="none"/>
      <w:lang w:val="en-US" w:eastAsia="en-US"/>
    </w:rPr>
  </w:style>
  <w:style w:type="paragraph" w:customStyle="1" w:styleId="Chthchbng130">
    <w:name w:val="Chú thích bảng (13)"/>
    <w:basedOn w:val="Normal"/>
    <w:link w:val="Chthchbng13"/>
    <w:pPr>
      <w:shd w:val="clear" w:color="auto" w:fill="FFFFFF"/>
      <w:spacing w:line="240" w:lineRule="atLeast"/>
    </w:pPr>
    <w:rPr>
      <w:rFonts w:ascii="Arial" w:hAnsi="Arial" w:cs="Arial"/>
      <w:b/>
      <w:bCs/>
      <w:color w:val="auto"/>
      <w:sz w:val="19"/>
      <w:szCs w:val="19"/>
      <w:lang w:val="en-US" w:eastAsia="en-US"/>
    </w:rPr>
  </w:style>
  <w:style w:type="character" w:customStyle="1" w:styleId="Vnbnnidung2105pt3">
    <w:name w:val="Văn bản nội dung (2) + 10.5 pt3"/>
    <w:aliases w:val="In đậm7,Chữ hoa nhỏ1,Giãn cách 0 pt10"/>
    <w:rPr>
      <w:rFonts w:ascii="Arial" w:hAnsi="Arial" w:cs="Arial"/>
      <w:b/>
      <w:bCs/>
      <w:smallCaps/>
      <w:spacing w:val="0"/>
      <w:sz w:val="21"/>
      <w:szCs w:val="21"/>
      <w:u w:val="none"/>
    </w:rPr>
  </w:style>
  <w:style w:type="character" w:customStyle="1" w:styleId="Vnbnnidung53">
    <w:name w:val="Văn bản nội dung (53)_"/>
    <w:link w:val="Vnbnnidung530"/>
    <w:rPr>
      <w:rFonts w:ascii="Arial" w:hAnsi="Arial" w:cs="Arial"/>
      <w:b/>
      <w:bCs/>
      <w:sz w:val="22"/>
      <w:szCs w:val="22"/>
      <w:u w:val="none"/>
    </w:rPr>
  </w:style>
  <w:style w:type="paragraph" w:customStyle="1" w:styleId="Vnbnnidung530">
    <w:name w:val="Văn bản nội dung (53)"/>
    <w:basedOn w:val="Normal"/>
    <w:link w:val="Vnbnnidung53"/>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nbnnidung213pt1">
    <w:name w:val="Văn bản nội dung (2) + 13 pt1"/>
    <w:rPr>
      <w:rFonts w:ascii="Arial" w:hAnsi="Arial" w:cs="Arial"/>
      <w:spacing w:val="-10"/>
      <w:sz w:val="26"/>
      <w:szCs w:val="26"/>
      <w:u w:val="none"/>
    </w:rPr>
  </w:style>
  <w:style w:type="character" w:customStyle="1" w:styleId="Vnbnnidung439pt">
    <w:name w:val="Văn bản nội dung (43) + 9 pt"/>
    <w:aliases w:val="In nghiêng5"/>
    <w:rPr>
      <w:rFonts w:ascii="Arial" w:hAnsi="Arial" w:cs="Arial"/>
      <w:b/>
      <w:bCs/>
      <w:i/>
      <w:iCs/>
      <w:spacing w:val="0"/>
      <w:sz w:val="18"/>
      <w:szCs w:val="18"/>
      <w:u w:val="none"/>
    </w:rPr>
  </w:style>
  <w:style w:type="character" w:customStyle="1" w:styleId="Vnbnnidung4375pt">
    <w:name w:val="Văn bản nội dung (43) + 7.5 pt"/>
    <w:rPr>
      <w:rFonts w:ascii="Arial" w:hAnsi="Arial" w:cs="Arial"/>
      <w:b/>
      <w:bCs/>
      <w:spacing w:val="0"/>
      <w:sz w:val="15"/>
      <w:szCs w:val="15"/>
      <w:u w:val="none"/>
    </w:rPr>
  </w:style>
  <w:style w:type="character" w:customStyle="1" w:styleId="Vnbnnidung5012pt">
    <w:name w:val="Văn bản nội dung (50) + 12 pt"/>
    <w:aliases w:val="Giãn cách -1 pt1"/>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Pr>
      <w:rFonts w:ascii="Arial" w:hAnsi="Arial" w:cs="Arial"/>
      <w:i/>
      <w:iCs/>
      <w:spacing w:val="0"/>
      <w:sz w:val="17"/>
      <w:szCs w:val="17"/>
      <w:u w:val="none"/>
      <w:lang w:val="en-US" w:eastAsia="en-US"/>
    </w:rPr>
  </w:style>
  <w:style w:type="character" w:customStyle="1" w:styleId="Vnbnnidung50Chhoanh">
    <w:name w:val="Văn bản nội dung (50) + Chữ hoa nhỏ"/>
    <w:rPr>
      <w:rFonts w:ascii="Arial" w:hAnsi="Arial" w:cs="Arial"/>
      <w:b/>
      <w:bCs/>
      <w:smallCaps/>
      <w:sz w:val="18"/>
      <w:szCs w:val="18"/>
      <w:u w:val="none"/>
    </w:rPr>
  </w:style>
  <w:style w:type="character" w:customStyle="1" w:styleId="Vnbnnidung54">
    <w:name w:val="Văn bản nội dung (54)_"/>
    <w:link w:val="Vnbnnidung540"/>
    <w:rPr>
      <w:rFonts w:ascii="Arial" w:hAnsi="Arial" w:cs="Arial"/>
      <w:b/>
      <w:bCs/>
      <w:sz w:val="17"/>
      <w:szCs w:val="17"/>
      <w:u w:val="none"/>
      <w:lang w:val="fr-FR" w:eastAsia="fr-FR"/>
    </w:rPr>
  </w:style>
  <w:style w:type="paragraph" w:customStyle="1" w:styleId="Vnbnnidung540">
    <w:name w:val="Văn bản nội dung (54)"/>
    <w:basedOn w:val="Normal"/>
    <w:link w:val="Vnbnnidung54"/>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nbnnidung216pt2">
    <w:name w:val="Văn bản nội dung (2) + 16 pt2"/>
    <w:aliases w:val="In đậm5,Giãn cách 0 pt6"/>
    <w:rPr>
      <w:rFonts w:ascii="Arial" w:hAnsi="Arial" w:cs="Arial"/>
      <w:b/>
      <w:bCs/>
      <w:spacing w:val="0"/>
      <w:sz w:val="32"/>
      <w:szCs w:val="32"/>
      <w:u w:val="none"/>
    </w:rPr>
  </w:style>
  <w:style w:type="character" w:customStyle="1" w:styleId="Vnbnnidung216pt1">
    <w:name w:val="Văn bản nội dung (2) + 16 pt1"/>
    <w:aliases w:val="Giãn cách 0 pt5"/>
    <w:rPr>
      <w:rFonts w:ascii="Arial" w:hAnsi="Arial" w:cs="Arial"/>
      <w:spacing w:val="0"/>
      <w:sz w:val="32"/>
      <w:szCs w:val="32"/>
      <w:u w:val="none"/>
    </w:rPr>
  </w:style>
  <w:style w:type="character" w:customStyle="1" w:styleId="Vnbnnidung55">
    <w:name w:val="Văn bản nội dung (55)_"/>
    <w:link w:val="Vnbnnidung550"/>
    <w:rPr>
      <w:rFonts w:ascii="Arial" w:hAnsi="Arial" w:cs="Arial"/>
      <w:b/>
      <w:bCs/>
      <w:sz w:val="16"/>
      <w:szCs w:val="16"/>
      <w:u w:val="none"/>
    </w:rPr>
  </w:style>
  <w:style w:type="paragraph" w:customStyle="1" w:styleId="Vnbnnidung550">
    <w:name w:val="Văn bản nội dung (55)"/>
    <w:basedOn w:val="Normal"/>
    <w:link w:val="Vnbnnidung55"/>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nbnnidung55105pt">
    <w:name w:val="Văn bản nội dung (55) + 10.5 pt"/>
    <w:rPr>
      <w:rFonts w:ascii="Arial" w:hAnsi="Arial" w:cs="Arial"/>
      <w:b/>
      <w:bCs/>
      <w:spacing w:val="0"/>
      <w:sz w:val="21"/>
      <w:szCs w:val="21"/>
      <w:u w:val="none"/>
    </w:rPr>
  </w:style>
  <w:style w:type="character" w:customStyle="1" w:styleId="Vnbnnidung56">
    <w:name w:val="Văn bản nội dung (56)_"/>
    <w:link w:val="Vnbnnidung560"/>
    <w:rPr>
      <w:rFonts w:ascii="Arial" w:hAnsi="Arial" w:cs="Arial"/>
      <w:b/>
      <w:bCs/>
      <w:sz w:val="16"/>
      <w:szCs w:val="16"/>
      <w:u w:val="none"/>
    </w:rPr>
  </w:style>
  <w:style w:type="paragraph" w:customStyle="1" w:styleId="Vnbnnidung560">
    <w:name w:val="Văn bản nội dung (56)"/>
    <w:basedOn w:val="Normal"/>
    <w:link w:val="Vnbnnidung56"/>
    <w:pPr>
      <w:shd w:val="clear" w:color="auto" w:fill="FFFFFF"/>
      <w:spacing w:line="218" w:lineRule="exact"/>
      <w:jc w:val="both"/>
    </w:pPr>
    <w:rPr>
      <w:rFonts w:ascii="Arial" w:hAnsi="Arial" w:cs="Arial"/>
      <w:b/>
      <w:bCs/>
      <w:color w:val="auto"/>
      <w:sz w:val="16"/>
      <w:szCs w:val="16"/>
      <w:lang w:eastAsia="en-US"/>
    </w:rPr>
  </w:style>
  <w:style w:type="character" w:customStyle="1" w:styleId="Vnbnnidung438pt">
    <w:name w:val="Văn bản nội dung (43) + 8 pt"/>
    <w:rPr>
      <w:rFonts w:ascii="Arial" w:hAnsi="Arial" w:cs="Arial"/>
      <w:b/>
      <w:bCs/>
      <w:spacing w:val="0"/>
      <w:sz w:val="16"/>
      <w:szCs w:val="16"/>
      <w:u w:val="none"/>
    </w:rPr>
  </w:style>
  <w:style w:type="character" w:customStyle="1" w:styleId="Vnbnnidung4312pt">
    <w:name w:val="Văn bản nội dung (43) + 12 pt"/>
    <w:aliases w:val="Không in đậm3"/>
    <w:rPr>
      <w:rFonts w:ascii="Arial" w:hAnsi="Arial" w:cs="Arial"/>
      <w:b/>
      <w:bCs/>
      <w:spacing w:val="0"/>
      <w:sz w:val="24"/>
      <w:szCs w:val="24"/>
      <w:u w:val="none"/>
    </w:rPr>
  </w:style>
  <w:style w:type="character" w:customStyle="1" w:styleId="Vnbnnidung5655pt">
    <w:name w:val="Văn bản nội dung (56) + 5.5 pt"/>
    <w:aliases w:val="Không in đậm2"/>
    <w:rPr>
      <w:rFonts w:ascii="Arial" w:hAnsi="Arial" w:cs="Arial"/>
      <w:b/>
      <w:bCs/>
      <w:sz w:val="11"/>
      <w:szCs w:val="11"/>
      <w:u w:val="none"/>
    </w:rPr>
  </w:style>
  <w:style w:type="character" w:customStyle="1" w:styleId="Vnbnnidung57">
    <w:name w:val="Văn bản nội dung (57)_"/>
    <w:link w:val="Vnbnnidung570"/>
    <w:rPr>
      <w:rFonts w:ascii="Arial" w:hAnsi="Arial" w:cs="Arial"/>
      <w:b/>
      <w:bCs/>
      <w:sz w:val="19"/>
      <w:szCs w:val="19"/>
      <w:u w:val="none"/>
    </w:rPr>
  </w:style>
  <w:style w:type="paragraph" w:customStyle="1" w:styleId="Vnbnnidung570">
    <w:name w:val="Văn bản nội dung (57)"/>
    <w:basedOn w:val="Normal"/>
    <w:link w:val="Vnbnnidung57"/>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nbnnidung57105pt">
    <w:name w:val="Văn bản nội dung (57) + 10.5 pt"/>
    <w:rPr>
      <w:rFonts w:ascii="Arial" w:hAnsi="Arial" w:cs="Arial"/>
      <w:b/>
      <w:bCs/>
      <w:spacing w:val="0"/>
      <w:sz w:val="21"/>
      <w:szCs w:val="21"/>
      <w:u w:val="none"/>
    </w:rPr>
  </w:style>
  <w:style w:type="character" w:customStyle="1" w:styleId="Vnbnnidung50105pt">
    <w:name w:val="Văn bản nội dung (50) + 10.5 pt"/>
    <w:aliases w:val="Không in đậm1,In nghiêng2"/>
    <w:rPr>
      <w:rFonts w:ascii="Arial" w:hAnsi="Arial" w:cs="Arial"/>
      <w:b/>
      <w:bCs/>
      <w:i/>
      <w:iCs/>
      <w:sz w:val="21"/>
      <w:szCs w:val="21"/>
      <w:u w:val="none"/>
    </w:rPr>
  </w:style>
  <w:style w:type="character" w:customStyle="1" w:styleId="Vnbnnidung58">
    <w:name w:val="Văn bản nội dung (58)_"/>
    <w:link w:val="Vnbnnidung580"/>
    <w:rPr>
      <w:rFonts w:ascii="Arial" w:hAnsi="Arial" w:cs="Arial"/>
      <w:b/>
      <w:bCs/>
      <w:i/>
      <w:iCs/>
      <w:sz w:val="19"/>
      <w:szCs w:val="19"/>
      <w:u w:val="none"/>
    </w:rPr>
  </w:style>
  <w:style w:type="paragraph" w:customStyle="1" w:styleId="Vnbnnidung580">
    <w:name w:val="Văn bản nội dung (58)"/>
    <w:basedOn w:val="Normal"/>
    <w:link w:val="Vnbnnidung58"/>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nbnnidung5811pt">
    <w:name w:val="Văn bản nội dung (58) + 11 pt"/>
    <w:aliases w:val="Không in nghiêng3"/>
    <w:rPr>
      <w:rFonts w:ascii="Arial" w:hAnsi="Arial" w:cs="Arial"/>
      <w:b/>
      <w:bCs/>
      <w:i/>
      <w:iCs/>
      <w:spacing w:val="0"/>
      <w:sz w:val="22"/>
      <w:szCs w:val="22"/>
      <w:u w:val="none"/>
    </w:rPr>
  </w:style>
  <w:style w:type="character" w:customStyle="1" w:styleId="Vnbnnidung28pt1">
    <w:name w:val="Văn bản nội dung (2) + 8 pt1"/>
    <w:aliases w:val="In đậm4,Giãn cách 0 pt4"/>
    <w:rPr>
      <w:rFonts w:ascii="Arial" w:hAnsi="Arial" w:cs="Arial"/>
      <w:b/>
      <w:bCs/>
      <w:spacing w:val="0"/>
      <w:sz w:val="16"/>
      <w:szCs w:val="16"/>
      <w:u w:val="none"/>
    </w:rPr>
  </w:style>
  <w:style w:type="character" w:customStyle="1" w:styleId="Vnbnnidung285pt1">
    <w:name w:val="Văn bản nội dung (2) + 8.5 pt1"/>
    <w:aliases w:val="In đậm3,In nghiêng1,Giãn cách 0 pt3"/>
    <w:rPr>
      <w:rFonts w:ascii="Arial" w:hAnsi="Arial" w:cs="Arial"/>
      <w:b/>
      <w:bCs/>
      <w:i/>
      <w:iCs/>
      <w:spacing w:val="0"/>
      <w:sz w:val="17"/>
      <w:szCs w:val="17"/>
      <w:u w:val="none"/>
    </w:rPr>
  </w:style>
  <w:style w:type="character" w:customStyle="1" w:styleId="Vnbnn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Pr>
      <w:rFonts w:ascii="Arial" w:hAnsi="Arial" w:cs="Arial"/>
      <w:b/>
      <w:bCs/>
      <w:spacing w:val="-10"/>
      <w:sz w:val="22"/>
      <w:szCs w:val="22"/>
      <w:u w:val="none"/>
    </w:rPr>
  </w:style>
  <w:style w:type="character" w:customStyle="1" w:styleId="Vnbnnidung2115pt1">
    <w:name w:val="Văn bản nội dung (2) + 11.5 pt1"/>
    <w:aliases w:val="In đậm1"/>
    <w:rPr>
      <w:rFonts w:ascii="Arial" w:hAnsi="Arial" w:cs="Arial"/>
      <w:b/>
      <w:bCs/>
      <w:spacing w:val="-10"/>
      <w:sz w:val="23"/>
      <w:szCs w:val="23"/>
      <w:u w:val="none"/>
    </w:rPr>
  </w:style>
  <w:style w:type="character" w:customStyle="1" w:styleId="Chthchbng14">
    <w:name w:val="Chú thích bảng (14)_"/>
    <w:link w:val="Chthchbng140"/>
    <w:rPr>
      <w:rFonts w:ascii="Arial" w:hAnsi="Arial" w:cs="Arial"/>
      <w:b/>
      <w:bCs/>
      <w:spacing w:val="0"/>
      <w:sz w:val="21"/>
      <w:szCs w:val="21"/>
      <w:u w:val="none"/>
    </w:rPr>
  </w:style>
  <w:style w:type="paragraph" w:customStyle="1" w:styleId="Chthchbng140">
    <w:name w:val="Chú thích bảng (14)"/>
    <w:basedOn w:val="Normal"/>
    <w:link w:val="Chthchbng14"/>
    <w:pPr>
      <w:shd w:val="clear" w:color="auto" w:fill="FFFFFF"/>
      <w:spacing w:line="240" w:lineRule="atLeast"/>
    </w:pPr>
    <w:rPr>
      <w:rFonts w:ascii="Arial" w:hAnsi="Arial" w:cs="Arial"/>
      <w:b/>
      <w:bCs/>
      <w:color w:val="auto"/>
      <w:sz w:val="21"/>
      <w:szCs w:val="21"/>
      <w:lang w:eastAsia="en-US"/>
    </w:rPr>
  </w:style>
  <w:style w:type="character" w:customStyle="1" w:styleId="Vnbnnidung4311pt">
    <w:name w:val="Văn bản nội dung (43) + 11 pt"/>
    <w:rPr>
      <w:rFonts w:ascii="Arial" w:hAnsi="Arial" w:cs="Arial"/>
      <w:b/>
      <w:bCs/>
      <w:spacing w:val="0"/>
      <w:sz w:val="22"/>
      <w:szCs w:val="22"/>
      <w:u w:val="none"/>
    </w:rPr>
  </w:style>
  <w:style w:type="character" w:customStyle="1" w:styleId="Vnbnnidung59">
    <w:name w:val="Văn bản nội dung (59)_"/>
    <w:link w:val="Vnbnnidung590"/>
    <w:rPr>
      <w:rFonts w:ascii="Arial" w:hAnsi="Arial" w:cs="Arial"/>
      <w:b/>
      <w:bCs/>
      <w:sz w:val="17"/>
      <w:szCs w:val="17"/>
      <w:u w:val="none"/>
    </w:rPr>
  </w:style>
  <w:style w:type="paragraph" w:customStyle="1" w:styleId="Vnbnnidung590">
    <w:name w:val="Văn bản nội dung (59)"/>
    <w:basedOn w:val="Normal"/>
    <w:link w:val="Vnbnnidung59"/>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nbnnidung599pt">
    <w:name w:val="Văn bản nội dung (59) + 9 pt"/>
    <w:rPr>
      <w:rFonts w:ascii="Arial" w:hAnsi="Arial" w:cs="Arial"/>
      <w:b/>
      <w:bCs/>
      <w:spacing w:val="0"/>
      <w:sz w:val="18"/>
      <w:szCs w:val="18"/>
      <w:u w:val="none"/>
    </w:rPr>
  </w:style>
  <w:style w:type="character" w:customStyle="1" w:styleId="Vnbnnidung27105pt1">
    <w:name w:val="Văn bản nội dung (27) + 10.5 pt1"/>
    <w:aliases w:val="Không in nghiêng2"/>
    <w:rPr>
      <w:rFonts w:ascii="Arial" w:hAnsi="Arial" w:cs="Arial"/>
      <w:b/>
      <w:bCs/>
      <w:i/>
      <w:iCs/>
      <w:spacing w:val="0"/>
      <w:sz w:val="21"/>
      <w:szCs w:val="21"/>
      <w:u w:val="none"/>
    </w:rPr>
  </w:style>
  <w:style w:type="character" w:customStyle="1" w:styleId="Vnbnnidung24pt1">
    <w:name w:val="Văn bản nội dung (2) + 4 pt1"/>
    <w:aliases w:val="Giãn cách 0 pt1"/>
    <w:rPr>
      <w:rFonts w:ascii="Arial" w:hAnsi="Arial" w:cs="Arial"/>
      <w:spacing w:val="0"/>
      <w:sz w:val="8"/>
      <w:szCs w:val="8"/>
      <w:u w:val="none"/>
    </w:rPr>
  </w:style>
  <w:style w:type="character" w:customStyle="1" w:styleId="Vnbnnidung600">
    <w:name w:val="Văn bản nội dung (60)_"/>
    <w:link w:val="Vnbnnidung601"/>
    <w:rPr>
      <w:rFonts w:ascii="Arial" w:hAnsi="Arial" w:cs="Arial"/>
      <w:i/>
      <w:iCs/>
      <w:sz w:val="16"/>
      <w:szCs w:val="16"/>
      <w:u w:val="none"/>
    </w:rPr>
  </w:style>
  <w:style w:type="paragraph" w:customStyle="1" w:styleId="Vnbnnidung601">
    <w:name w:val="Văn bản nội dung (60)"/>
    <w:basedOn w:val="Normal"/>
    <w:link w:val="Vnbnnidung600"/>
    <w:pPr>
      <w:shd w:val="clear" w:color="auto" w:fill="FFFFFF"/>
      <w:spacing w:before="720" w:line="237" w:lineRule="exact"/>
      <w:jc w:val="both"/>
    </w:pPr>
    <w:rPr>
      <w:rFonts w:ascii="Arial" w:hAnsi="Arial" w:cs="Arial"/>
      <w:i/>
      <w:iCs/>
      <w:color w:val="auto"/>
      <w:sz w:val="16"/>
      <w:szCs w:val="16"/>
      <w:lang w:eastAsia="en-US"/>
    </w:rPr>
  </w:style>
  <w:style w:type="character" w:customStyle="1" w:styleId="Vnbnnidung60Inm">
    <w:name w:val="Văn bản nội dung (60) + In đậm"/>
    <w:aliases w:val="Không in nghiêng1"/>
    <w:rPr>
      <w:rFonts w:ascii="Arial" w:hAnsi="Arial" w:cs="Arial"/>
      <w:b/>
      <w:bCs/>
      <w:i/>
      <w:iCs/>
      <w:sz w:val="16"/>
      <w:szCs w:val="16"/>
      <w:u w:val="none"/>
    </w:rPr>
  </w:style>
  <w:style w:type="character" w:customStyle="1" w:styleId="Vnbnn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TableNormal"/>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
    <w:name w:val="Heading #1_"/>
    <w:link w:val="Heading10"/>
    <w:rsid w:val="007F47F6"/>
    <w:rPr>
      <w:b/>
      <w:bCs/>
      <w:sz w:val="26"/>
      <w:szCs w:val="26"/>
      <w:lang w:bidi="ar-SA"/>
    </w:rPr>
  </w:style>
  <w:style w:type="paragraph" w:customStyle="1" w:styleId="Heading10">
    <w:name w:val="Heading #1"/>
    <w:basedOn w:val="Normal"/>
    <w:link w:val="Heading1"/>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
    <w:name w:val="Body text (3)_"/>
    <w:link w:val="Bodytext30"/>
    <w:rsid w:val="007F47F6"/>
    <w:rPr>
      <w:lang w:bidi="ar-SA"/>
    </w:rPr>
  </w:style>
  <w:style w:type="paragraph" w:customStyle="1" w:styleId="Bodytext30">
    <w:name w:val="Body text (3)"/>
    <w:basedOn w:val="Normal"/>
    <w:link w:val="Bodytext3"/>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
    <w:name w:val="Picture caption_"/>
    <w:link w:val="Picturecaption0"/>
    <w:rsid w:val="007F47F6"/>
    <w:rPr>
      <w:sz w:val="26"/>
      <w:szCs w:val="26"/>
      <w:lang w:bidi="ar-SA"/>
    </w:rPr>
  </w:style>
  <w:style w:type="paragraph" w:customStyle="1" w:styleId="Picturecaption0">
    <w:name w:val="Picture caption"/>
    <w:basedOn w:val="Normal"/>
    <w:link w:val="Picturecaption"/>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
    <w:name w:val="Body text (2)_"/>
    <w:link w:val="Bodytext20"/>
    <w:rsid w:val="007F47F6"/>
    <w:rPr>
      <w:rFonts w:ascii="Arial" w:hAnsi="Arial"/>
      <w:sz w:val="15"/>
      <w:szCs w:val="15"/>
      <w:lang w:bidi="ar-SA"/>
    </w:rPr>
  </w:style>
  <w:style w:type="paragraph" w:customStyle="1" w:styleId="Bodytext20">
    <w:name w:val="Body text (2)"/>
    <w:basedOn w:val="Normal"/>
    <w:link w:val="Bodytext2"/>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
    <w:name w:val="Body text (4)_"/>
    <w:link w:val="Bodytext40"/>
    <w:rsid w:val="007F47F6"/>
    <w:rPr>
      <w:rFonts w:ascii="Arial" w:hAnsi="Arial"/>
      <w:i/>
      <w:iCs/>
      <w:sz w:val="18"/>
      <w:szCs w:val="18"/>
      <w:lang w:bidi="ar-SA"/>
    </w:rPr>
  </w:style>
  <w:style w:type="paragraph" w:customStyle="1" w:styleId="Bodytext40">
    <w:name w:val="Body text (4)"/>
    <w:basedOn w:val="Normal"/>
    <w:link w:val="Bodytext4"/>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
    <w:name w:val="Table caption_"/>
    <w:link w:val="Tablecaption0"/>
    <w:rsid w:val="007F47F6"/>
    <w:rPr>
      <w:rFonts w:ascii="Arial" w:hAnsi="Arial"/>
      <w:sz w:val="15"/>
      <w:szCs w:val="15"/>
      <w:lang w:bidi="ar-SA"/>
    </w:rPr>
  </w:style>
  <w:style w:type="paragraph" w:customStyle="1" w:styleId="Tablecaption0">
    <w:name w:val="Table caption"/>
    <w:basedOn w:val="Normal"/>
    <w:link w:val="Tablecaption"/>
    <w:rsid w:val="007F47F6"/>
    <w:pPr>
      <w:shd w:val="clear" w:color="auto" w:fill="FFFFFF"/>
    </w:pPr>
    <w:rPr>
      <w:rFonts w:ascii="Arial" w:eastAsia="Times New Roman" w:hAnsi="Arial" w:cs="Times New Roman"/>
      <w:color w:val="auto"/>
      <w:sz w:val="15"/>
      <w:szCs w:val="15"/>
      <w:lang w:val="en-US" w:eastAsia="en-US"/>
    </w:rPr>
  </w:style>
  <w:style w:type="character" w:customStyle="1" w:styleId="Other">
    <w:name w:val="Other_"/>
    <w:link w:val="Other0"/>
    <w:rsid w:val="007F47F6"/>
    <w:rPr>
      <w:sz w:val="26"/>
      <w:szCs w:val="26"/>
      <w:lang w:bidi="ar-SA"/>
    </w:rPr>
  </w:style>
  <w:style w:type="paragraph" w:customStyle="1" w:styleId="Other0">
    <w:name w:val="Other"/>
    <w:basedOn w:val="Normal"/>
    <w:link w:val="Other"/>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
    <w:name w:val="Body text (7)_"/>
    <w:link w:val="Bodytext70"/>
    <w:rsid w:val="007F47F6"/>
    <w:rPr>
      <w:rFonts w:ascii="Arial" w:hAnsi="Arial"/>
      <w:sz w:val="22"/>
      <w:szCs w:val="22"/>
      <w:lang w:bidi="ar-SA"/>
    </w:rPr>
  </w:style>
  <w:style w:type="paragraph" w:customStyle="1" w:styleId="Bodytext70">
    <w:name w:val="Body text (7)"/>
    <w:basedOn w:val="Normal"/>
    <w:link w:val="Bodytext7"/>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
    <w:name w:val="Body text (8)_"/>
    <w:link w:val="Bodytext80"/>
    <w:rsid w:val="007F47F6"/>
    <w:rPr>
      <w:rFonts w:ascii="Arial" w:hAnsi="Arial"/>
      <w:b/>
      <w:bCs/>
      <w:sz w:val="19"/>
      <w:szCs w:val="19"/>
      <w:lang w:bidi="ar-SA"/>
    </w:rPr>
  </w:style>
  <w:style w:type="paragraph" w:customStyle="1" w:styleId="Bodytext80">
    <w:name w:val="Body text (8)"/>
    <w:basedOn w:val="Normal"/>
    <w:link w:val="Bodytext8"/>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THANH TRA CHÍNH PHỦ CỘNG HOÀ XÃ HỘI CHỦ NGHĨA VIỆT NAM</vt:lpstr>
    </vt:vector>
  </TitlesOfParts>
  <Company>Microsoft Corporation</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subject/>
  <dc:creator>TuyetMaiXLVB</dc:creator>
  <cp:keywords/>
  <dc:description/>
  <cp:lastModifiedBy>Administrator</cp:lastModifiedBy>
  <cp:revision>5</cp:revision>
  <dcterms:created xsi:type="dcterms:W3CDTF">2025-04-18T07:43:00Z</dcterms:created>
  <dcterms:modified xsi:type="dcterms:W3CDTF">2025-04-18T07:45:00Z</dcterms:modified>
</cp:coreProperties>
</file>