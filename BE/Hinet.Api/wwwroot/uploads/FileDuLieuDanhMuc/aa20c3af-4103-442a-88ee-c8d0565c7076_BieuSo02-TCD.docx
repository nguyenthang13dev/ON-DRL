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F3E1" w14:textId="478A8CA4" w:rsidR="006367FA" w:rsidRPr="007218D1" w:rsidRDefault="006367FA" w:rsidP="00975090">
      <w:pPr>
        <w:spacing w:before="120"/>
        <w:jc w:val="right"/>
        <w:rPr>
          <w:rFonts w:ascii="Arial" w:hAnsi="Arial" w:cs="Arial"/>
          <w:b/>
          <w:sz w:val="20"/>
        </w:rPr>
      </w:pPr>
      <w:r w:rsidRPr="007218D1">
        <w:rPr>
          <w:rFonts w:ascii="Arial" w:hAnsi="Arial" w:cs="Arial"/>
          <w:b/>
          <w:sz w:val="20"/>
        </w:rPr>
        <w:t>B</w:t>
      </w:r>
      <w:r w:rsidRPr="007218D1">
        <w:rPr>
          <w:rFonts w:ascii="Arial" w:hAnsi="Arial" w:cs="Arial"/>
          <w:b/>
          <w:sz w:val="20"/>
          <w:lang w:val="en-US"/>
        </w:rPr>
        <w:t>iểu số</w:t>
      </w:r>
      <w:r w:rsidRPr="007218D1">
        <w:rPr>
          <w:rFonts w:ascii="Arial" w:hAnsi="Arial" w:cs="Arial"/>
          <w:b/>
          <w:sz w:val="20"/>
        </w:rPr>
        <w:t xml:space="preserve">: </w:t>
      </w:r>
      <w:r w:rsidRPr="007218D1">
        <w:rPr>
          <w:rFonts w:ascii="Arial" w:hAnsi="Arial" w:cs="Arial"/>
          <w:b/>
          <w:sz w:val="20"/>
          <w:lang w:val="en-US"/>
        </w:rPr>
        <w:t>0</w:t>
      </w:r>
      <w:r>
        <w:rPr>
          <w:rFonts w:ascii="Arial" w:hAnsi="Arial" w:cs="Arial"/>
          <w:b/>
          <w:sz w:val="20"/>
          <w:lang w:val="en-US"/>
        </w:rPr>
        <w:t>2</w:t>
      </w:r>
      <w:r w:rsidRPr="007218D1">
        <w:rPr>
          <w:rFonts w:ascii="Arial" w:hAnsi="Arial" w:cs="Arial"/>
          <w:b/>
          <w:sz w:val="20"/>
        </w:rPr>
        <w:t>/TCD</w:t>
      </w:r>
    </w:p>
    <w:p w14:paraId="7781CAF0" w14:textId="77777777" w:rsidR="006367FA" w:rsidRPr="006367FA" w:rsidRDefault="006367FA" w:rsidP="001F47F6">
      <w:pPr>
        <w:spacing w:before="120"/>
        <w:jc w:val="center"/>
        <w:rPr>
          <w:rFonts w:ascii="Arial" w:hAnsi="Arial" w:cs="Arial"/>
          <w:b/>
          <w:sz w:val="20"/>
        </w:rPr>
      </w:pPr>
      <w:r w:rsidRPr="006367FA">
        <w:rPr>
          <w:rFonts w:ascii="Arial" w:hAnsi="Arial" w:cs="Arial"/>
          <w:b/>
          <w:sz w:val="20"/>
        </w:rPr>
        <w:t>TỔNG HỢP KẾT QUẢ PHÂN LOẠI, XỬ LÝ ĐƠN QUA TIẾP CÔNG DÂN</w:t>
      </w:r>
    </w:p>
    <w:p w14:paraId="49534EF9" w14:textId="146AF72C" w:rsidR="006367FA" w:rsidRPr="002F4AA0" w:rsidRDefault="006367FA" w:rsidP="001F47F6">
      <w:pPr>
        <w:spacing w:before="120"/>
        <w:jc w:val="center"/>
        <w:rPr>
          <w:rFonts w:ascii="Arial" w:hAnsi="Arial" w:cs="Arial"/>
          <w:sz w:val="20"/>
        </w:rPr>
      </w:pPr>
      <w:r w:rsidRPr="00EC576C">
        <w:rPr>
          <w:rFonts w:ascii="Arial" w:hAnsi="Arial" w:cs="Arial"/>
          <w:b/>
          <w:sz w:val="20"/>
        </w:rPr>
        <w:t xml:space="preserve">Số liệu tính từ ngày </w:t>
      </w:r>
      <w:r w:rsidR="001C57BD">
        <w:rPr>
          <w:rFonts w:ascii="Arial" w:hAnsi="Arial" w:cs="Arial"/>
          <w:b/>
          <w:sz w:val="20"/>
          <w:lang w:val="en-US"/>
        </w:rPr>
        <w:t xml:space="preserve">[[TuNgay]] </w:t>
      </w:r>
      <w:r w:rsidRPr="00EC576C">
        <w:rPr>
          <w:rFonts w:ascii="Arial" w:hAnsi="Arial" w:cs="Arial"/>
          <w:b/>
          <w:sz w:val="20"/>
        </w:rPr>
        <w:t xml:space="preserve">đến </w:t>
      </w:r>
      <w:r w:rsidR="001C57BD">
        <w:rPr>
          <w:rFonts w:ascii="Arial" w:hAnsi="Arial" w:cs="Arial"/>
          <w:b/>
          <w:sz w:val="20"/>
          <w:lang w:val="en-US"/>
        </w:rPr>
        <w:t>[[DenNgay]]</w:t>
      </w:r>
      <w:r w:rsidRPr="00EC576C">
        <w:rPr>
          <w:rFonts w:ascii="Arial" w:hAnsi="Arial" w:cs="Arial"/>
          <w:b/>
          <w:sz w:val="20"/>
        </w:rPr>
        <w:br/>
      </w:r>
      <w:r w:rsidRPr="002F4AA0">
        <w:rPr>
          <w:rFonts w:ascii="Arial" w:hAnsi="Arial" w:cs="Arial"/>
          <w:i/>
          <w:sz w:val="20"/>
        </w:rPr>
        <w:t>(Kèm theo Báo cáo số: ……………..ngày…./…/…..của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5"/>
        <w:gridCol w:w="1373"/>
        <w:gridCol w:w="1484"/>
        <w:gridCol w:w="632"/>
        <w:gridCol w:w="632"/>
        <w:gridCol w:w="676"/>
        <w:gridCol w:w="627"/>
        <w:gridCol w:w="606"/>
        <w:gridCol w:w="671"/>
        <w:gridCol w:w="554"/>
        <w:gridCol w:w="710"/>
        <w:gridCol w:w="554"/>
        <w:gridCol w:w="541"/>
        <w:gridCol w:w="686"/>
        <w:gridCol w:w="744"/>
        <w:gridCol w:w="627"/>
        <w:gridCol w:w="746"/>
        <w:gridCol w:w="422"/>
      </w:tblGrid>
      <w:tr w:rsidR="0094227E" w:rsidRPr="00EC576C" w14:paraId="5435966A" w14:textId="77777777" w:rsidTr="00905008">
        <w:trPr>
          <w:trHeight w:val="576"/>
          <w:jc w:val="center"/>
        </w:trPr>
        <w:tc>
          <w:tcPr>
            <w:tcW w:w="257" w:type="pct"/>
            <w:vMerge w:val="restart"/>
            <w:shd w:val="clear" w:color="auto" w:fill="FFFFFF"/>
            <w:vAlign w:val="center"/>
          </w:tcPr>
          <w:p w14:paraId="1C0994FB"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Đơn vị</w:t>
            </w:r>
          </w:p>
        </w:tc>
        <w:tc>
          <w:tcPr>
            <w:tcW w:w="530" w:type="pct"/>
            <w:vMerge w:val="restart"/>
            <w:shd w:val="clear" w:color="auto" w:fill="FFFFFF"/>
            <w:vAlign w:val="center"/>
          </w:tcPr>
          <w:p w14:paraId="36A51197"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Tổng số đơn nhận được qua tiếp công dân</w:t>
            </w:r>
          </w:p>
        </w:tc>
        <w:tc>
          <w:tcPr>
            <w:tcW w:w="573" w:type="pct"/>
            <w:vMerge w:val="restart"/>
            <w:shd w:val="clear" w:color="auto" w:fill="FFFFFF"/>
            <w:vAlign w:val="center"/>
          </w:tcPr>
          <w:p w14:paraId="75A08E5E"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Tổng số vụ việc được tiếp</w:t>
            </w:r>
          </w:p>
        </w:tc>
        <w:tc>
          <w:tcPr>
            <w:tcW w:w="1482" w:type="pct"/>
            <w:gridSpan w:val="6"/>
            <w:shd w:val="clear" w:color="auto" w:fill="FFFFFF"/>
            <w:vAlign w:val="center"/>
          </w:tcPr>
          <w:p w14:paraId="2B82950D"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Phân loại theo nội dung</w:t>
            </w:r>
          </w:p>
        </w:tc>
        <w:tc>
          <w:tcPr>
            <w:tcW w:w="1704" w:type="pct"/>
            <w:gridSpan w:val="7"/>
            <w:shd w:val="clear" w:color="auto" w:fill="FFFFFF"/>
            <w:vAlign w:val="center"/>
          </w:tcPr>
          <w:p w14:paraId="4B9CD296"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Phân loại theo thẩm quyền</w:t>
            </w:r>
          </w:p>
        </w:tc>
        <w:tc>
          <w:tcPr>
            <w:tcW w:w="288" w:type="pct"/>
            <w:vMerge w:val="restart"/>
            <w:shd w:val="clear" w:color="auto" w:fill="FFFFFF"/>
            <w:vAlign w:val="center"/>
          </w:tcPr>
          <w:p w14:paraId="5A47AD8A"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Số văn bản phúc đáp nhận được do chuyển đơn</w:t>
            </w:r>
          </w:p>
        </w:tc>
        <w:tc>
          <w:tcPr>
            <w:tcW w:w="166" w:type="pct"/>
            <w:vMerge w:val="restart"/>
            <w:shd w:val="clear" w:color="auto" w:fill="FFFFFF"/>
            <w:vAlign w:val="center"/>
          </w:tcPr>
          <w:p w14:paraId="0AD97A4D"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Ghi chú</w:t>
            </w:r>
          </w:p>
        </w:tc>
      </w:tr>
      <w:tr w:rsidR="0094227E" w:rsidRPr="00EC576C" w14:paraId="185AB2A1" w14:textId="77777777" w:rsidTr="00905008">
        <w:trPr>
          <w:trHeight w:val="576"/>
          <w:jc w:val="center"/>
        </w:trPr>
        <w:tc>
          <w:tcPr>
            <w:tcW w:w="257" w:type="pct"/>
            <w:vMerge/>
            <w:shd w:val="clear" w:color="auto" w:fill="FFFFFF"/>
            <w:vAlign w:val="center"/>
          </w:tcPr>
          <w:p w14:paraId="26D8546C" w14:textId="77777777" w:rsidR="0094227E" w:rsidRPr="00EC576C" w:rsidRDefault="0094227E" w:rsidP="001F47F6">
            <w:pPr>
              <w:spacing w:before="120"/>
              <w:jc w:val="center"/>
              <w:rPr>
                <w:rFonts w:ascii="Arial" w:hAnsi="Arial" w:cs="Arial"/>
                <w:b/>
                <w:sz w:val="20"/>
              </w:rPr>
            </w:pPr>
          </w:p>
        </w:tc>
        <w:tc>
          <w:tcPr>
            <w:tcW w:w="530" w:type="pct"/>
            <w:vMerge/>
            <w:shd w:val="clear" w:color="auto" w:fill="FFFFFF"/>
            <w:vAlign w:val="center"/>
          </w:tcPr>
          <w:p w14:paraId="542B8CFF" w14:textId="77777777" w:rsidR="0094227E" w:rsidRPr="00EC576C" w:rsidRDefault="0094227E" w:rsidP="001F47F6">
            <w:pPr>
              <w:spacing w:before="120"/>
              <w:jc w:val="center"/>
              <w:rPr>
                <w:rFonts w:ascii="Arial" w:hAnsi="Arial" w:cs="Arial"/>
                <w:b/>
                <w:sz w:val="20"/>
              </w:rPr>
            </w:pPr>
          </w:p>
        </w:tc>
        <w:tc>
          <w:tcPr>
            <w:tcW w:w="573" w:type="pct"/>
            <w:vMerge/>
            <w:shd w:val="clear" w:color="auto" w:fill="FFFFFF"/>
            <w:vAlign w:val="center"/>
          </w:tcPr>
          <w:p w14:paraId="25CD03B5" w14:textId="77777777" w:rsidR="0094227E" w:rsidRPr="00EC576C" w:rsidRDefault="0094227E" w:rsidP="001F47F6">
            <w:pPr>
              <w:spacing w:before="120"/>
              <w:jc w:val="center"/>
              <w:rPr>
                <w:rFonts w:ascii="Arial" w:hAnsi="Arial" w:cs="Arial"/>
                <w:b/>
                <w:sz w:val="20"/>
              </w:rPr>
            </w:pPr>
          </w:p>
        </w:tc>
        <w:tc>
          <w:tcPr>
            <w:tcW w:w="487" w:type="pct"/>
            <w:gridSpan w:val="2"/>
            <w:shd w:val="clear" w:color="auto" w:fill="FFFFFF"/>
            <w:vAlign w:val="center"/>
          </w:tcPr>
          <w:p w14:paraId="4513EDE7"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Khiếu nại</w:t>
            </w:r>
          </w:p>
        </w:tc>
        <w:tc>
          <w:tcPr>
            <w:tcW w:w="502" w:type="pct"/>
            <w:gridSpan w:val="2"/>
            <w:shd w:val="clear" w:color="auto" w:fill="FFFFFF"/>
            <w:vAlign w:val="center"/>
          </w:tcPr>
          <w:p w14:paraId="289A84C5"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Tố cáo</w:t>
            </w:r>
          </w:p>
        </w:tc>
        <w:tc>
          <w:tcPr>
            <w:tcW w:w="492" w:type="pct"/>
            <w:gridSpan w:val="2"/>
            <w:shd w:val="clear" w:color="auto" w:fill="FFFFFF"/>
            <w:vAlign w:val="center"/>
          </w:tcPr>
          <w:p w14:paraId="4AE448D7"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Phản ánh, kiến nghị</w:t>
            </w:r>
          </w:p>
        </w:tc>
        <w:tc>
          <w:tcPr>
            <w:tcW w:w="487" w:type="pct"/>
            <w:gridSpan w:val="2"/>
            <w:shd w:val="clear" w:color="auto" w:fill="FFFFFF"/>
            <w:vAlign w:val="center"/>
          </w:tcPr>
          <w:p w14:paraId="32CB40B0"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Thuộc thẩm quyền</w:t>
            </w:r>
          </w:p>
        </w:tc>
        <w:tc>
          <w:tcPr>
            <w:tcW w:w="1217" w:type="pct"/>
            <w:gridSpan w:val="5"/>
            <w:shd w:val="clear" w:color="auto" w:fill="FFFFFF"/>
            <w:vAlign w:val="center"/>
          </w:tcPr>
          <w:p w14:paraId="3A7D7EF2"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Không thuộc thẩm quyền</w:t>
            </w:r>
          </w:p>
        </w:tc>
        <w:tc>
          <w:tcPr>
            <w:tcW w:w="288" w:type="pct"/>
            <w:vMerge/>
            <w:shd w:val="clear" w:color="auto" w:fill="FFFFFF"/>
            <w:vAlign w:val="center"/>
          </w:tcPr>
          <w:p w14:paraId="7B7BF00A" w14:textId="77777777" w:rsidR="0094227E" w:rsidRPr="00EC576C" w:rsidRDefault="0094227E" w:rsidP="001F47F6">
            <w:pPr>
              <w:spacing w:before="120"/>
              <w:jc w:val="center"/>
              <w:rPr>
                <w:rFonts w:ascii="Arial" w:hAnsi="Arial" w:cs="Arial"/>
                <w:b/>
                <w:sz w:val="20"/>
              </w:rPr>
            </w:pPr>
          </w:p>
        </w:tc>
        <w:tc>
          <w:tcPr>
            <w:tcW w:w="166" w:type="pct"/>
            <w:vMerge/>
            <w:shd w:val="clear" w:color="auto" w:fill="FFFFFF"/>
            <w:vAlign w:val="center"/>
          </w:tcPr>
          <w:p w14:paraId="5CB49F93" w14:textId="77777777" w:rsidR="0094227E" w:rsidRPr="00EC576C" w:rsidRDefault="0094227E" w:rsidP="001F47F6">
            <w:pPr>
              <w:spacing w:before="120"/>
              <w:jc w:val="center"/>
              <w:rPr>
                <w:rFonts w:ascii="Arial" w:hAnsi="Arial" w:cs="Arial"/>
                <w:b/>
                <w:sz w:val="20"/>
              </w:rPr>
            </w:pPr>
          </w:p>
        </w:tc>
      </w:tr>
      <w:tr w:rsidR="0094227E" w:rsidRPr="00EC576C" w14:paraId="1F9900D6" w14:textId="77777777" w:rsidTr="00905008">
        <w:trPr>
          <w:trHeight w:val="576"/>
          <w:jc w:val="center"/>
        </w:trPr>
        <w:tc>
          <w:tcPr>
            <w:tcW w:w="257" w:type="pct"/>
            <w:vMerge/>
            <w:shd w:val="clear" w:color="auto" w:fill="FFFFFF"/>
            <w:vAlign w:val="center"/>
          </w:tcPr>
          <w:p w14:paraId="6A83975D" w14:textId="77777777" w:rsidR="0094227E" w:rsidRPr="00EC576C" w:rsidRDefault="0094227E" w:rsidP="001F47F6">
            <w:pPr>
              <w:spacing w:before="120"/>
              <w:jc w:val="center"/>
              <w:rPr>
                <w:rFonts w:ascii="Arial" w:hAnsi="Arial" w:cs="Arial"/>
                <w:b/>
                <w:sz w:val="20"/>
              </w:rPr>
            </w:pPr>
          </w:p>
        </w:tc>
        <w:tc>
          <w:tcPr>
            <w:tcW w:w="530" w:type="pct"/>
            <w:vMerge/>
            <w:shd w:val="clear" w:color="auto" w:fill="FFFFFF"/>
            <w:vAlign w:val="center"/>
          </w:tcPr>
          <w:p w14:paraId="5552B28F" w14:textId="77777777" w:rsidR="0094227E" w:rsidRPr="00EC576C" w:rsidRDefault="0094227E" w:rsidP="001F47F6">
            <w:pPr>
              <w:spacing w:before="120"/>
              <w:jc w:val="center"/>
              <w:rPr>
                <w:rFonts w:ascii="Arial" w:hAnsi="Arial" w:cs="Arial"/>
                <w:b/>
                <w:sz w:val="20"/>
              </w:rPr>
            </w:pPr>
          </w:p>
        </w:tc>
        <w:tc>
          <w:tcPr>
            <w:tcW w:w="573" w:type="pct"/>
            <w:vMerge/>
            <w:shd w:val="clear" w:color="auto" w:fill="FFFFFF"/>
            <w:vAlign w:val="center"/>
          </w:tcPr>
          <w:p w14:paraId="609907BE" w14:textId="77777777" w:rsidR="0094227E" w:rsidRPr="00EC576C" w:rsidRDefault="0094227E" w:rsidP="001F47F6">
            <w:pPr>
              <w:spacing w:before="120"/>
              <w:jc w:val="center"/>
              <w:rPr>
                <w:rFonts w:ascii="Arial" w:hAnsi="Arial" w:cs="Arial"/>
                <w:b/>
                <w:sz w:val="20"/>
              </w:rPr>
            </w:pPr>
          </w:p>
        </w:tc>
        <w:tc>
          <w:tcPr>
            <w:tcW w:w="244" w:type="pct"/>
            <w:vMerge w:val="restart"/>
            <w:shd w:val="clear" w:color="auto" w:fill="FFFFFF"/>
            <w:vAlign w:val="center"/>
          </w:tcPr>
          <w:p w14:paraId="69CADE29"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Số đơn</w:t>
            </w:r>
          </w:p>
        </w:tc>
        <w:tc>
          <w:tcPr>
            <w:tcW w:w="244" w:type="pct"/>
            <w:vMerge w:val="restart"/>
            <w:shd w:val="clear" w:color="auto" w:fill="FFFFFF"/>
            <w:vAlign w:val="center"/>
          </w:tcPr>
          <w:p w14:paraId="26B9B871"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Số vụ việc</w:t>
            </w:r>
          </w:p>
        </w:tc>
        <w:tc>
          <w:tcPr>
            <w:tcW w:w="261" w:type="pct"/>
            <w:vMerge w:val="restart"/>
            <w:shd w:val="clear" w:color="auto" w:fill="FFFFFF"/>
            <w:vAlign w:val="center"/>
          </w:tcPr>
          <w:p w14:paraId="3DE58FF5"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Số đơn</w:t>
            </w:r>
          </w:p>
        </w:tc>
        <w:tc>
          <w:tcPr>
            <w:tcW w:w="242" w:type="pct"/>
            <w:vMerge w:val="restart"/>
            <w:shd w:val="clear" w:color="auto" w:fill="FFFFFF"/>
            <w:vAlign w:val="center"/>
          </w:tcPr>
          <w:p w14:paraId="2AD079BB"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Số vụ việc</w:t>
            </w:r>
          </w:p>
        </w:tc>
        <w:tc>
          <w:tcPr>
            <w:tcW w:w="234" w:type="pct"/>
            <w:vMerge w:val="restart"/>
            <w:shd w:val="clear" w:color="auto" w:fill="FFFFFF"/>
            <w:vAlign w:val="center"/>
          </w:tcPr>
          <w:p w14:paraId="1ADAB89A"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Số đơn</w:t>
            </w:r>
          </w:p>
        </w:tc>
        <w:tc>
          <w:tcPr>
            <w:tcW w:w="259" w:type="pct"/>
            <w:vMerge w:val="restart"/>
            <w:shd w:val="clear" w:color="auto" w:fill="FFFFFF"/>
            <w:vAlign w:val="center"/>
          </w:tcPr>
          <w:p w14:paraId="53E8B23A"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Số vụ việc</w:t>
            </w:r>
          </w:p>
        </w:tc>
        <w:tc>
          <w:tcPr>
            <w:tcW w:w="214" w:type="pct"/>
            <w:vMerge w:val="restart"/>
            <w:shd w:val="clear" w:color="auto" w:fill="FFFFFF"/>
            <w:vAlign w:val="center"/>
          </w:tcPr>
          <w:p w14:paraId="210A4373"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Số đơn</w:t>
            </w:r>
          </w:p>
        </w:tc>
        <w:tc>
          <w:tcPr>
            <w:tcW w:w="274" w:type="pct"/>
            <w:vMerge w:val="restart"/>
            <w:shd w:val="clear" w:color="auto" w:fill="FFFFFF"/>
            <w:vAlign w:val="center"/>
          </w:tcPr>
          <w:p w14:paraId="21CA473B" w14:textId="77777777" w:rsidR="0094227E" w:rsidRPr="00EC576C" w:rsidRDefault="00EC576C" w:rsidP="001F47F6">
            <w:pPr>
              <w:spacing w:before="120"/>
              <w:jc w:val="center"/>
              <w:rPr>
                <w:rFonts w:ascii="Arial" w:hAnsi="Arial" w:cs="Arial"/>
                <w:b/>
                <w:sz w:val="20"/>
              </w:rPr>
            </w:pPr>
            <w:r>
              <w:rPr>
                <w:rFonts w:ascii="Arial" w:hAnsi="Arial" w:cs="Arial"/>
                <w:b/>
                <w:sz w:val="20"/>
                <w:lang w:val="en-US"/>
              </w:rPr>
              <w:t>S</w:t>
            </w:r>
            <w:r w:rsidR="0094227E" w:rsidRPr="00EC576C">
              <w:rPr>
                <w:rFonts w:ascii="Arial" w:hAnsi="Arial" w:cs="Arial"/>
                <w:b/>
                <w:sz w:val="20"/>
              </w:rPr>
              <w:t>ố vụ việc</w:t>
            </w:r>
          </w:p>
        </w:tc>
        <w:tc>
          <w:tcPr>
            <w:tcW w:w="214" w:type="pct"/>
            <w:vMerge w:val="restart"/>
            <w:shd w:val="clear" w:color="auto" w:fill="FFFFFF"/>
            <w:vAlign w:val="center"/>
          </w:tcPr>
          <w:p w14:paraId="681B5B9A" w14:textId="77777777" w:rsidR="0094227E" w:rsidRPr="00EC576C" w:rsidRDefault="00EC576C" w:rsidP="001F47F6">
            <w:pPr>
              <w:spacing w:before="120"/>
              <w:jc w:val="center"/>
              <w:rPr>
                <w:rFonts w:ascii="Arial" w:hAnsi="Arial" w:cs="Arial"/>
                <w:b/>
                <w:sz w:val="20"/>
              </w:rPr>
            </w:pPr>
            <w:r>
              <w:rPr>
                <w:rFonts w:ascii="Arial" w:hAnsi="Arial" w:cs="Arial"/>
                <w:b/>
                <w:sz w:val="20"/>
                <w:lang w:val="en-US"/>
              </w:rPr>
              <w:t>S</w:t>
            </w:r>
            <w:r w:rsidR="0094227E" w:rsidRPr="00EC576C">
              <w:rPr>
                <w:rFonts w:ascii="Arial" w:hAnsi="Arial" w:cs="Arial"/>
                <w:b/>
                <w:sz w:val="20"/>
              </w:rPr>
              <w:t>ố đơn</w:t>
            </w:r>
          </w:p>
        </w:tc>
        <w:tc>
          <w:tcPr>
            <w:tcW w:w="1003" w:type="pct"/>
            <w:gridSpan w:val="4"/>
            <w:shd w:val="clear" w:color="auto" w:fill="FFFFFF"/>
            <w:vAlign w:val="center"/>
          </w:tcPr>
          <w:p w14:paraId="7C96137C"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Số vụ việc</w:t>
            </w:r>
          </w:p>
        </w:tc>
        <w:tc>
          <w:tcPr>
            <w:tcW w:w="288" w:type="pct"/>
            <w:vMerge/>
            <w:shd w:val="clear" w:color="auto" w:fill="FFFFFF"/>
            <w:vAlign w:val="center"/>
          </w:tcPr>
          <w:p w14:paraId="24767582" w14:textId="77777777" w:rsidR="0094227E" w:rsidRPr="00EC576C" w:rsidRDefault="0094227E" w:rsidP="001F47F6">
            <w:pPr>
              <w:spacing w:before="120"/>
              <w:jc w:val="center"/>
              <w:rPr>
                <w:rFonts w:ascii="Arial" w:hAnsi="Arial" w:cs="Arial"/>
                <w:b/>
                <w:sz w:val="20"/>
              </w:rPr>
            </w:pPr>
          </w:p>
        </w:tc>
        <w:tc>
          <w:tcPr>
            <w:tcW w:w="166" w:type="pct"/>
            <w:vMerge/>
            <w:shd w:val="clear" w:color="auto" w:fill="FFFFFF"/>
            <w:vAlign w:val="center"/>
          </w:tcPr>
          <w:p w14:paraId="6F86C0A2" w14:textId="77777777" w:rsidR="0094227E" w:rsidRPr="00EC576C" w:rsidRDefault="0094227E" w:rsidP="001F47F6">
            <w:pPr>
              <w:spacing w:before="120"/>
              <w:jc w:val="center"/>
              <w:rPr>
                <w:rFonts w:ascii="Arial" w:hAnsi="Arial" w:cs="Arial"/>
                <w:b/>
                <w:sz w:val="20"/>
              </w:rPr>
            </w:pPr>
          </w:p>
        </w:tc>
      </w:tr>
      <w:tr w:rsidR="0094227E" w:rsidRPr="00EC576C" w14:paraId="4DAE10A8" w14:textId="77777777" w:rsidTr="00905008">
        <w:trPr>
          <w:trHeight w:val="576"/>
          <w:jc w:val="center"/>
        </w:trPr>
        <w:tc>
          <w:tcPr>
            <w:tcW w:w="257" w:type="pct"/>
            <w:vMerge/>
            <w:shd w:val="clear" w:color="auto" w:fill="FFFFFF"/>
            <w:vAlign w:val="center"/>
          </w:tcPr>
          <w:p w14:paraId="4BC1E07E" w14:textId="77777777" w:rsidR="0094227E" w:rsidRPr="00EC576C" w:rsidRDefault="0094227E" w:rsidP="001F47F6">
            <w:pPr>
              <w:spacing w:before="120"/>
              <w:jc w:val="center"/>
              <w:rPr>
                <w:rFonts w:ascii="Arial" w:hAnsi="Arial" w:cs="Arial"/>
                <w:b/>
                <w:sz w:val="20"/>
              </w:rPr>
            </w:pPr>
          </w:p>
        </w:tc>
        <w:tc>
          <w:tcPr>
            <w:tcW w:w="530" w:type="pct"/>
            <w:vMerge/>
            <w:shd w:val="clear" w:color="auto" w:fill="FFFFFF"/>
            <w:vAlign w:val="center"/>
          </w:tcPr>
          <w:p w14:paraId="67CE17F0" w14:textId="77777777" w:rsidR="0094227E" w:rsidRPr="00EC576C" w:rsidRDefault="0094227E" w:rsidP="001F47F6">
            <w:pPr>
              <w:spacing w:before="120"/>
              <w:jc w:val="center"/>
              <w:rPr>
                <w:rFonts w:ascii="Arial" w:hAnsi="Arial" w:cs="Arial"/>
                <w:b/>
                <w:sz w:val="20"/>
              </w:rPr>
            </w:pPr>
          </w:p>
        </w:tc>
        <w:tc>
          <w:tcPr>
            <w:tcW w:w="573" w:type="pct"/>
            <w:vMerge/>
            <w:shd w:val="clear" w:color="auto" w:fill="FFFFFF"/>
            <w:vAlign w:val="center"/>
          </w:tcPr>
          <w:p w14:paraId="68794E0B" w14:textId="77777777" w:rsidR="0094227E" w:rsidRPr="00EC576C" w:rsidRDefault="0094227E" w:rsidP="001F47F6">
            <w:pPr>
              <w:spacing w:before="120"/>
              <w:jc w:val="center"/>
              <w:rPr>
                <w:rFonts w:ascii="Arial" w:hAnsi="Arial" w:cs="Arial"/>
                <w:b/>
                <w:sz w:val="20"/>
              </w:rPr>
            </w:pPr>
          </w:p>
        </w:tc>
        <w:tc>
          <w:tcPr>
            <w:tcW w:w="244" w:type="pct"/>
            <w:vMerge/>
            <w:shd w:val="clear" w:color="auto" w:fill="FFFFFF"/>
            <w:vAlign w:val="center"/>
          </w:tcPr>
          <w:p w14:paraId="10B3DF81" w14:textId="77777777" w:rsidR="0094227E" w:rsidRPr="00EC576C" w:rsidRDefault="0094227E" w:rsidP="001F47F6">
            <w:pPr>
              <w:spacing w:before="120"/>
              <w:jc w:val="center"/>
              <w:rPr>
                <w:rFonts w:ascii="Arial" w:hAnsi="Arial" w:cs="Arial"/>
                <w:b/>
                <w:sz w:val="20"/>
              </w:rPr>
            </w:pPr>
          </w:p>
        </w:tc>
        <w:tc>
          <w:tcPr>
            <w:tcW w:w="244" w:type="pct"/>
            <w:vMerge/>
            <w:shd w:val="clear" w:color="auto" w:fill="FFFFFF"/>
            <w:vAlign w:val="center"/>
          </w:tcPr>
          <w:p w14:paraId="5F9213BB" w14:textId="77777777" w:rsidR="0094227E" w:rsidRPr="00EC576C" w:rsidRDefault="0094227E" w:rsidP="001F47F6">
            <w:pPr>
              <w:spacing w:before="120"/>
              <w:jc w:val="center"/>
              <w:rPr>
                <w:rFonts w:ascii="Arial" w:hAnsi="Arial" w:cs="Arial"/>
                <w:b/>
                <w:sz w:val="20"/>
              </w:rPr>
            </w:pPr>
          </w:p>
        </w:tc>
        <w:tc>
          <w:tcPr>
            <w:tcW w:w="261" w:type="pct"/>
            <w:vMerge/>
            <w:shd w:val="clear" w:color="auto" w:fill="FFFFFF"/>
            <w:vAlign w:val="center"/>
          </w:tcPr>
          <w:p w14:paraId="020BCBCC" w14:textId="77777777" w:rsidR="0094227E" w:rsidRPr="00EC576C" w:rsidRDefault="0094227E" w:rsidP="001F47F6">
            <w:pPr>
              <w:spacing w:before="120"/>
              <w:jc w:val="center"/>
              <w:rPr>
                <w:rFonts w:ascii="Arial" w:hAnsi="Arial" w:cs="Arial"/>
                <w:b/>
                <w:sz w:val="20"/>
              </w:rPr>
            </w:pPr>
          </w:p>
        </w:tc>
        <w:tc>
          <w:tcPr>
            <w:tcW w:w="242" w:type="pct"/>
            <w:vMerge/>
            <w:shd w:val="clear" w:color="auto" w:fill="FFFFFF"/>
            <w:vAlign w:val="center"/>
          </w:tcPr>
          <w:p w14:paraId="199602F0" w14:textId="77777777" w:rsidR="0094227E" w:rsidRPr="00EC576C" w:rsidRDefault="0094227E" w:rsidP="001F47F6">
            <w:pPr>
              <w:spacing w:before="120"/>
              <w:jc w:val="center"/>
              <w:rPr>
                <w:rFonts w:ascii="Arial" w:hAnsi="Arial" w:cs="Arial"/>
                <w:b/>
                <w:sz w:val="20"/>
              </w:rPr>
            </w:pPr>
          </w:p>
        </w:tc>
        <w:tc>
          <w:tcPr>
            <w:tcW w:w="234" w:type="pct"/>
            <w:vMerge/>
            <w:shd w:val="clear" w:color="auto" w:fill="FFFFFF"/>
            <w:vAlign w:val="center"/>
          </w:tcPr>
          <w:p w14:paraId="2AFB8303" w14:textId="77777777" w:rsidR="0094227E" w:rsidRPr="00EC576C" w:rsidRDefault="0094227E" w:rsidP="001F47F6">
            <w:pPr>
              <w:spacing w:before="120"/>
              <w:jc w:val="center"/>
              <w:rPr>
                <w:rFonts w:ascii="Arial" w:hAnsi="Arial" w:cs="Arial"/>
                <w:b/>
                <w:sz w:val="20"/>
              </w:rPr>
            </w:pPr>
          </w:p>
        </w:tc>
        <w:tc>
          <w:tcPr>
            <w:tcW w:w="259" w:type="pct"/>
            <w:vMerge/>
            <w:shd w:val="clear" w:color="auto" w:fill="FFFFFF"/>
            <w:vAlign w:val="center"/>
          </w:tcPr>
          <w:p w14:paraId="0DDDE20F" w14:textId="77777777" w:rsidR="0094227E" w:rsidRPr="00EC576C" w:rsidRDefault="0094227E" w:rsidP="001F47F6">
            <w:pPr>
              <w:spacing w:before="120"/>
              <w:jc w:val="center"/>
              <w:rPr>
                <w:rFonts w:ascii="Arial" w:hAnsi="Arial" w:cs="Arial"/>
                <w:b/>
                <w:sz w:val="20"/>
              </w:rPr>
            </w:pPr>
          </w:p>
        </w:tc>
        <w:tc>
          <w:tcPr>
            <w:tcW w:w="214" w:type="pct"/>
            <w:vMerge/>
            <w:shd w:val="clear" w:color="auto" w:fill="FFFFFF"/>
            <w:vAlign w:val="center"/>
          </w:tcPr>
          <w:p w14:paraId="1436165E" w14:textId="77777777" w:rsidR="0094227E" w:rsidRPr="00EC576C" w:rsidRDefault="0094227E" w:rsidP="001F47F6">
            <w:pPr>
              <w:spacing w:before="120"/>
              <w:jc w:val="center"/>
              <w:rPr>
                <w:rFonts w:ascii="Arial" w:hAnsi="Arial" w:cs="Arial"/>
                <w:b/>
                <w:sz w:val="20"/>
              </w:rPr>
            </w:pPr>
          </w:p>
        </w:tc>
        <w:tc>
          <w:tcPr>
            <w:tcW w:w="274" w:type="pct"/>
            <w:vMerge/>
            <w:shd w:val="clear" w:color="auto" w:fill="FFFFFF"/>
            <w:vAlign w:val="center"/>
          </w:tcPr>
          <w:p w14:paraId="7A04E179" w14:textId="77777777" w:rsidR="0094227E" w:rsidRPr="00EC576C" w:rsidRDefault="0094227E" w:rsidP="001F47F6">
            <w:pPr>
              <w:spacing w:before="120"/>
              <w:jc w:val="center"/>
              <w:rPr>
                <w:rFonts w:ascii="Arial" w:hAnsi="Arial" w:cs="Arial"/>
                <w:b/>
                <w:sz w:val="20"/>
              </w:rPr>
            </w:pPr>
          </w:p>
        </w:tc>
        <w:tc>
          <w:tcPr>
            <w:tcW w:w="214" w:type="pct"/>
            <w:vMerge/>
            <w:shd w:val="clear" w:color="auto" w:fill="FFFFFF"/>
            <w:vAlign w:val="center"/>
          </w:tcPr>
          <w:p w14:paraId="284ACA2E" w14:textId="77777777" w:rsidR="0094227E" w:rsidRPr="00EC576C" w:rsidRDefault="0094227E" w:rsidP="001F47F6">
            <w:pPr>
              <w:spacing w:before="120"/>
              <w:jc w:val="center"/>
              <w:rPr>
                <w:rFonts w:ascii="Arial" w:hAnsi="Arial" w:cs="Arial"/>
                <w:b/>
                <w:sz w:val="20"/>
              </w:rPr>
            </w:pPr>
          </w:p>
        </w:tc>
        <w:tc>
          <w:tcPr>
            <w:tcW w:w="209" w:type="pct"/>
            <w:shd w:val="clear" w:color="auto" w:fill="FFFFFF"/>
            <w:vAlign w:val="center"/>
          </w:tcPr>
          <w:p w14:paraId="583B1DDA"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Tổng</w:t>
            </w:r>
          </w:p>
        </w:tc>
        <w:tc>
          <w:tcPr>
            <w:tcW w:w="265" w:type="pct"/>
            <w:shd w:val="clear" w:color="auto" w:fill="FFFFFF"/>
            <w:vAlign w:val="center"/>
          </w:tcPr>
          <w:p w14:paraId="6EF5178C"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Hướng dẫn</w:t>
            </w:r>
          </w:p>
        </w:tc>
        <w:tc>
          <w:tcPr>
            <w:tcW w:w="287" w:type="pct"/>
            <w:shd w:val="clear" w:color="auto" w:fill="FFFFFF"/>
            <w:vAlign w:val="center"/>
          </w:tcPr>
          <w:p w14:paraId="4B955084"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Chuyển đơn</w:t>
            </w:r>
          </w:p>
        </w:tc>
        <w:tc>
          <w:tcPr>
            <w:tcW w:w="242" w:type="pct"/>
            <w:shd w:val="clear" w:color="auto" w:fill="FFFFFF"/>
            <w:vAlign w:val="center"/>
          </w:tcPr>
          <w:p w14:paraId="3A3EBF21" w14:textId="77777777" w:rsidR="0094227E" w:rsidRPr="00EC576C" w:rsidRDefault="0094227E" w:rsidP="001F47F6">
            <w:pPr>
              <w:spacing w:before="120"/>
              <w:jc w:val="center"/>
              <w:rPr>
                <w:rFonts w:ascii="Arial" w:hAnsi="Arial" w:cs="Arial"/>
                <w:b/>
                <w:sz w:val="20"/>
              </w:rPr>
            </w:pPr>
            <w:r w:rsidRPr="00EC576C">
              <w:rPr>
                <w:rFonts w:ascii="Arial" w:hAnsi="Arial" w:cs="Arial"/>
                <w:b/>
                <w:sz w:val="20"/>
              </w:rPr>
              <w:t>Đôn đốc giải quyết</w:t>
            </w:r>
          </w:p>
        </w:tc>
        <w:tc>
          <w:tcPr>
            <w:tcW w:w="288" w:type="pct"/>
            <w:vMerge/>
            <w:shd w:val="clear" w:color="auto" w:fill="FFFFFF"/>
            <w:vAlign w:val="center"/>
          </w:tcPr>
          <w:p w14:paraId="14373367" w14:textId="77777777" w:rsidR="0094227E" w:rsidRPr="00EC576C" w:rsidRDefault="0094227E" w:rsidP="001F47F6">
            <w:pPr>
              <w:spacing w:before="120"/>
              <w:jc w:val="center"/>
              <w:rPr>
                <w:rFonts w:ascii="Arial" w:hAnsi="Arial" w:cs="Arial"/>
                <w:b/>
                <w:sz w:val="20"/>
              </w:rPr>
            </w:pPr>
          </w:p>
        </w:tc>
        <w:tc>
          <w:tcPr>
            <w:tcW w:w="166" w:type="pct"/>
            <w:vMerge/>
            <w:shd w:val="clear" w:color="auto" w:fill="FFFFFF"/>
            <w:vAlign w:val="center"/>
          </w:tcPr>
          <w:p w14:paraId="24BBA4CD" w14:textId="77777777" w:rsidR="0094227E" w:rsidRPr="00EC576C" w:rsidRDefault="0094227E" w:rsidP="001F47F6">
            <w:pPr>
              <w:spacing w:before="120"/>
              <w:jc w:val="center"/>
              <w:rPr>
                <w:rFonts w:ascii="Arial" w:hAnsi="Arial" w:cs="Arial"/>
                <w:b/>
                <w:sz w:val="20"/>
              </w:rPr>
            </w:pPr>
          </w:p>
        </w:tc>
      </w:tr>
      <w:tr w:rsidR="0094227E" w:rsidRPr="006A0AB2" w14:paraId="00E1ABE7" w14:textId="77777777" w:rsidTr="00905008">
        <w:trPr>
          <w:trHeight w:val="576"/>
          <w:jc w:val="center"/>
        </w:trPr>
        <w:tc>
          <w:tcPr>
            <w:tcW w:w="257" w:type="pct"/>
            <w:shd w:val="clear" w:color="auto" w:fill="FFFFFF"/>
            <w:vAlign w:val="center"/>
          </w:tcPr>
          <w:p w14:paraId="29C1E21C" w14:textId="77777777" w:rsidR="0094227E" w:rsidRPr="006A0AB2" w:rsidRDefault="0094227E" w:rsidP="001F47F6">
            <w:pPr>
              <w:spacing w:before="120"/>
              <w:jc w:val="center"/>
              <w:rPr>
                <w:rFonts w:ascii="Arial" w:hAnsi="Arial" w:cs="Arial"/>
                <w:sz w:val="20"/>
              </w:rPr>
            </w:pPr>
            <w:r w:rsidRPr="006A0AB2">
              <w:rPr>
                <w:rFonts w:ascii="Arial" w:hAnsi="Arial" w:cs="Arial"/>
                <w:sz w:val="20"/>
              </w:rPr>
              <w:t>MS</w:t>
            </w:r>
          </w:p>
        </w:tc>
        <w:tc>
          <w:tcPr>
            <w:tcW w:w="530" w:type="pct"/>
            <w:shd w:val="clear" w:color="auto" w:fill="FFFFFF"/>
            <w:vAlign w:val="center"/>
          </w:tcPr>
          <w:p w14:paraId="0E0C274A" w14:textId="77777777" w:rsidR="0094227E" w:rsidRPr="006A0AB2" w:rsidRDefault="0094227E" w:rsidP="001F47F6">
            <w:pPr>
              <w:spacing w:before="120"/>
              <w:jc w:val="center"/>
              <w:rPr>
                <w:rFonts w:ascii="Arial" w:hAnsi="Arial" w:cs="Arial"/>
                <w:sz w:val="20"/>
              </w:rPr>
            </w:pPr>
            <w:r w:rsidRPr="006A0AB2">
              <w:rPr>
                <w:rFonts w:ascii="Arial" w:hAnsi="Arial" w:cs="Arial"/>
                <w:sz w:val="20"/>
              </w:rPr>
              <w:t>1=3+5+7=9+11</w:t>
            </w:r>
          </w:p>
        </w:tc>
        <w:tc>
          <w:tcPr>
            <w:tcW w:w="573" w:type="pct"/>
            <w:shd w:val="clear" w:color="auto" w:fill="FFFFFF"/>
            <w:vAlign w:val="center"/>
          </w:tcPr>
          <w:p w14:paraId="034BF091" w14:textId="77777777" w:rsidR="0094227E" w:rsidRPr="006A0AB2" w:rsidRDefault="0094227E" w:rsidP="001F47F6">
            <w:pPr>
              <w:spacing w:before="120"/>
              <w:jc w:val="center"/>
              <w:rPr>
                <w:rFonts w:ascii="Arial" w:hAnsi="Arial" w:cs="Arial"/>
                <w:sz w:val="20"/>
              </w:rPr>
            </w:pPr>
            <w:r w:rsidRPr="006A0AB2">
              <w:rPr>
                <w:rFonts w:ascii="Arial" w:hAnsi="Arial" w:cs="Arial"/>
                <w:sz w:val="20"/>
              </w:rPr>
              <w:t>2=4+6+8=10+12</w:t>
            </w:r>
          </w:p>
        </w:tc>
        <w:tc>
          <w:tcPr>
            <w:tcW w:w="244" w:type="pct"/>
            <w:shd w:val="clear" w:color="auto" w:fill="FFFFFF"/>
            <w:vAlign w:val="center"/>
          </w:tcPr>
          <w:p w14:paraId="1358A460" w14:textId="77777777" w:rsidR="0094227E" w:rsidRPr="006A0AB2" w:rsidRDefault="0094227E" w:rsidP="001F47F6">
            <w:pPr>
              <w:spacing w:before="120"/>
              <w:jc w:val="center"/>
              <w:rPr>
                <w:rFonts w:ascii="Arial" w:hAnsi="Arial" w:cs="Arial"/>
                <w:sz w:val="20"/>
              </w:rPr>
            </w:pPr>
            <w:r w:rsidRPr="006A0AB2">
              <w:rPr>
                <w:rFonts w:ascii="Arial" w:hAnsi="Arial" w:cs="Arial"/>
                <w:sz w:val="20"/>
              </w:rPr>
              <w:t>3</w:t>
            </w:r>
          </w:p>
        </w:tc>
        <w:tc>
          <w:tcPr>
            <w:tcW w:w="244" w:type="pct"/>
            <w:shd w:val="clear" w:color="auto" w:fill="FFFFFF"/>
            <w:vAlign w:val="center"/>
          </w:tcPr>
          <w:p w14:paraId="4AA6A51C" w14:textId="77777777" w:rsidR="0094227E" w:rsidRPr="006A0AB2" w:rsidRDefault="0094227E" w:rsidP="001F47F6">
            <w:pPr>
              <w:spacing w:before="120"/>
              <w:jc w:val="center"/>
              <w:rPr>
                <w:rFonts w:ascii="Arial" w:hAnsi="Arial" w:cs="Arial"/>
                <w:sz w:val="20"/>
              </w:rPr>
            </w:pPr>
            <w:r w:rsidRPr="006A0AB2">
              <w:rPr>
                <w:rFonts w:ascii="Arial" w:hAnsi="Arial" w:cs="Arial"/>
                <w:sz w:val="20"/>
              </w:rPr>
              <w:t>4</w:t>
            </w:r>
          </w:p>
        </w:tc>
        <w:tc>
          <w:tcPr>
            <w:tcW w:w="261" w:type="pct"/>
            <w:shd w:val="clear" w:color="auto" w:fill="FFFFFF"/>
            <w:vAlign w:val="center"/>
          </w:tcPr>
          <w:p w14:paraId="7618F06C" w14:textId="77777777" w:rsidR="0094227E" w:rsidRPr="006A0AB2" w:rsidRDefault="0094227E" w:rsidP="001F47F6">
            <w:pPr>
              <w:spacing w:before="120"/>
              <w:jc w:val="center"/>
              <w:rPr>
                <w:rFonts w:ascii="Arial" w:hAnsi="Arial" w:cs="Arial"/>
                <w:sz w:val="20"/>
              </w:rPr>
            </w:pPr>
            <w:r w:rsidRPr="006A0AB2">
              <w:rPr>
                <w:rFonts w:ascii="Arial" w:hAnsi="Arial" w:cs="Arial"/>
                <w:sz w:val="20"/>
              </w:rPr>
              <w:t>5</w:t>
            </w:r>
          </w:p>
        </w:tc>
        <w:tc>
          <w:tcPr>
            <w:tcW w:w="242" w:type="pct"/>
            <w:shd w:val="clear" w:color="auto" w:fill="FFFFFF"/>
            <w:vAlign w:val="center"/>
          </w:tcPr>
          <w:p w14:paraId="35CC437D" w14:textId="77777777" w:rsidR="0094227E" w:rsidRPr="006A0AB2" w:rsidRDefault="0094227E" w:rsidP="001F47F6">
            <w:pPr>
              <w:spacing w:before="120"/>
              <w:jc w:val="center"/>
              <w:rPr>
                <w:rFonts w:ascii="Arial" w:hAnsi="Arial" w:cs="Arial"/>
                <w:sz w:val="20"/>
              </w:rPr>
            </w:pPr>
            <w:r w:rsidRPr="006A0AB2">
              <w:rPr>
                <w:rFonts w:ascii="Arial" w:hAnsi="Arial" w:cs="Arial"/>
                <w:sz w:val="20"/>
              </w:rPr>
              <w:t>6</w:t>
            </w:r>
          </w:p>
        </w:tc>
        <w:tc>
          <w:tcPr>
            <w:tcW w:w="234" w:type="pct"/>
            <w:shd w:val="clear" w:color="auto" w:fill="FFFFFF"/>
            <w:vAlign w:val="center"/>
          </w:tcPr>
          <w:p w14:paraId="7845EDBF" w14:textId="77777777" w:rsidR="0094227E" w:rsidRPr="006A0AB2" w:rsidRDefault="0094227E" w:rsidP="001F47F6">
            <w:pPr>
              <w:spacing w:before="120"/>
              <w:jc w:val="center"/>
              <w:rPr>
                <w:rFonts w:ascii="Arial" w:hAnsi="Arial" w:cs="Arial"/>
                <w:sz w:val="20"/>
              </w:rPr>
            </w:pPr>
            <w:r w:rsidRPr="006A0AB2">
              <w:rPr>
                <w:rFonts w:ascii="Arial" w:hAnsi="Arial" w:cs="Arial"/>
                <w:sz w:val="20"/>
              </w:rPr>
              <w:t>7</w:t>
            </w:r>
          </w:p>
        </w:tc>
        <w:tc>
          <w:tcPr>
            <w:tcW w:w="259" w:type="pct"/>
            <w:shd w:val="clear" w:color="auto" w:fill="FFFFFF"/>
            <w:vAlign w:val="center"/>
          </w:tcPr>
          <w:p w14:paraId="2DBEA256" w14:textId="77777777" w:rsidR="0094227E" w:rsidRPr="006A0AB2" w:rsidRDefault="0094227E" w:rsidP="001F47F6">
            <w:pPr>
              <w:spacing w:before="120"/>
              <w:jc w:val="center"/>
              <w:rPr>
                <w:rFonts w:ascii="Arial" w:hAnsi="Arial" w:cs="Arial"/>
                <w:sz w:val="20"/>
              </w:rPr>
            </w:pPr>
            <w:r w:rsidRPr="006A0AB2">
              <w:rPr>
                <w:rFonts w:ascii="Arial" w:hAnsi="Arial" w:cs="Arial"/>
                <w:sz w:val="20"/>
              </w:rPr>
              <w:t>8</w:t>
            </w:r>
          </w:p>
        </w:tc>
        <w:tc>
          <w:tcPr>
            <w:tcW w:w="214" w:type="pct"/>
            <w:shd w:val="clear" w:color="auto" w:fill="FFFFFF"/>
            <w:vAlign w:val="center"/>
          </w:tcPr>
          <w:p w14:paraId="05669117" w14:textId="77777777" w:rsidR="0094227E" w:rsidRPr="006A0AB2" w:rsidRDefault="0094227E" w:rsidP="001F47F6">
            <w:pPr>
              <w:spacing w:before="120"/>
              <w:jc w:val="center"/>
              <w:rPr>
                <w:rFonts w:ascii="Arial" w:hAnsi="Arial" w:cs="Arial"/>
                <w:sz w:val="20"/>
              </w:rPr>
            </w:pPr>
            <w:r w:rsidRPr="006A0AB2">
              <w:rPr>
                <w:rFonts w:ascii="Arial" w:hAnsi="Arial" w:cs="Arial"/>
                <w:sz w:val="20"/>
              </w:rPr>
              <w:t>9</w:t>
            </w:r>
          </w:p>
        </w:tc>
        <w:tc>
          <w:tcPr>
            <w:tcW w:w="274" w:type="pct"/>
            <w:shd w:val="clear" w:color="auto" w:fill="FFFFFF"/>
            <w:vAlign w:val="center"/>
          </w:tcPr>
          <w:p w14:paraId="4AD8DCA5" w14:textId="77777777" w:rsidR="0094227E" w:rsidRPr="006A0AB2" w:rsidRDefault="0094227E" w:rsidP="001F47F6">
            <w:pPr>
              <w:spacing w:before="120"/>
              <w:jc w:val="center"/>
              <w:rPr>
                <w:rFonts w:ascii="Arial" w:hAnsi="Arial" w:cs="Arial"/>
                <w:sz w:val="20"/>
              </w:rPr>
            </w:pPr>
            <w:r w:rsidRPr="006A0AB2">
              <w:rPr>
                <w:rFonts w:ascii="Arial" w:hAnsi="Arial" w:cs="Arial"/>
                <w:sz w:val="20"/>
              </w:rPr>
              <w:t>10</w:t>
            </w:r>
          </w:p>
        </w:tc>
        <w:tc>
          <w:tcPr>
            <w:tcW w:w="214" w:type="pct"/>
            <w:shd w:val="clear" w:color="auto" w:fill="FFFFFF"/>
            <w:vAlign w:val="center"/>
          </w:tcPr>
          <w:p w14:paraId="7C95961B" w14:textId="77777777" w:rsidR="0094227E" w:rsidRPr="006A0AB2" w:rsidRDefault="0094227E" w:rsidP="001F47F6">
            <w:pPr>
              <w:spacing w:before="120"/>
              <w:jc w:val="center"/>
              <w:rPr>
                <w:rFonts w:ascii="Arial" w:hAnsi="Arial" w:cs="Arial"/>
                <w:sz w:val="20"/>
              </w:rPr>
            </w:pPr>
            <w:r w:rsidRPr="006A0AB2">
              <w:rPr>
                <w:rFonts w:ascii="Arial" w:hAnsi="Arial" w:cs="Arial"/>
                <w:sz w:val="20"/>
              </w:rPr>
              <w:t>11</w:t>
            </w:r>
          </w:p>
        </w:tc>
        <w:tc>
          <w:tcPr>
            <w:tcW w:w="209" w:type="pct"/>
            <w:shd w:val="clear" w:color="auto" w:fill="FFFFFF"/>
            <w:vAlign w:val="center"/>
          </w:tcPr>
          <w:p w14:paraId="11AC86CB" w14:textId="77777777" w:rsidR="0094227E" w:rsidRPr="006A0AB2" w:rsidRDefault="0094227E" w:rsidP="001F47F6">
            <w:pPr>
              <w:spacing w:before="120"/>
              <w:jc w:val="center"/>
              <w:rPr>
                <w:rFonts w:ascii="Arial" w:hAnsi="Arial" w:cs="Arial"/>
                <w:sz w:val="20"/>
              </w:rPr>
            </w:pPr>
            <w:r w:rsidRPr="006A0AB2">
              <w:rPr>
                <w:rFonts w:ascii="Arial" w:hAnsi="Arial" w:cs="Arial"/>
                <w:sz w:val="20"/>
              </w:rPr>
              <w:t>12</w:t>
            </w:r>
          </w:p>
        </w:tc>
        <w:tc>
          <w:tcPr>
            <w:tcW w:w="265" w:type="pct"/>
            <w:shd w:val="clear" w:color="auto" w:fill="FFFFFF"/>
            <w:vAlign w:val="center"/>
          </w:tcPr>
          <w:p w14:paraId="22BBCC53" w14:textId="77777777" w:rsidR="0094227E" w:rsidRPr="006A0AB2" w:rsidRDefault="0094227E" w:rsidP="001F47F6">
            <w:pPr>
              <w:spacing w:before="120"/>
              <w:jc w:val="center"/>
              <w:rPr>
                <w:rFonts w:ascii="Arial" w:hAnsi="Arial" w:cs="Arial"/>
                <w:sz w:val="20"/>
              </w:rPr>
            </w:pPr>
            <w:r w:rsidRPr="006A0AB2">
              <w:rPr>
                <w:rFonts w:ascii="Arial" w:hAnsi="Arial" w:cs="Arial"/>
                <w:sz w:val="20"/>
              </w:rPr>
              <w:t>13</w:t>
            </w:r>
          </w:p>
        </w:tc>
        <w:tc>
          <w:tcPr>
            <w:tcW w:w="287" w:type="pct"/>
            <w:shd w:val="clear" w:color="auto" w:fill="FFFFFF"/>
            <w:vAlign w:val="center"/>
          </w:tcPr>
          <w:p w14:paraId="199A56EF" w14:textId="77777777" w:rsidR="0094227E" w:rsidRPr="006A0AB2" w:rsidRDefault="0094227E" w:rsidP="001F47F6">
            <w:pPr>
              <w:spacing w:before="120"/>
              <w:jc w:val="center"/>
              <w:rPr>
                <w:rFonts w:ascii="Arial" w:hAnsi="Arial" w:cs="Arial"/>
                <w:sz w:val="20"/>
              </w:rPr>
            </w:pPr>
            <w:r w:rsidRPr="006A0AB2">
              <w:rPr>
                <w:rFonts w:ascii="Arial" w:hAnsi="Arial" w:cs="Arial"/>
                <w:sz w:val="20"/>
              </w:rPr>
              <w:t>14</w:t>
            </w:r>
          </w:p>
        </w:tc>
        <w:tc>
          <w:tcPr>
            <w:tcW w:w="242" w:type="pct"/>
            <w:shd w:val="clear" w:color="auto" w:fill="FFFFFF"/>
            <w:vAlign w:val="center"/>
          </w:tcPr>
          <w:p w14:paraId="5105CCF0" w14:textId="77777777" w:rsidR="0094227E" w:rsidRPr="006A0AB2" w:rsidRDefault="0094227E" w:rsidP="001F47F6">
            <w:pPr>
              <w:spacing w:before="120"/>
              <w:jc w:val="center"/>
              <w:rPr>
                <w:rFonts w:ascii="Arial" w:hAnsi="Arial" w:cs="Arial"/>
                <w:sz w:val="20"/>
              </w:rPr>
            </w:pPr>
            <w:r w:rsidRPr="006A0AB2">
              <w:rPr>
                <w:rFonts w:ascii="Arial" w:hAnsi="Arial" w:cs="Arial"/>
                <w:sz w:val="20"/>
              </w:rPr>
              <w:t>15</w:t>
            </w:r>
          </w:p>
        </w:tc>
        <w:tc>
          <w:tcPr>
            <w:tcW w:w="288" w:type="pct"/>
            <w:shd w:val="clear" w:color="auto" w:fill="FFFFFF"/>
            <w:vAlign w:val="center"/>
          </w:tcPr>
          <w:p w14:paraId="66940347" w14:textId="77777777" w:rsidR="0094227E" w:rsidRPr="006A0AB2" w:rsidRDefault="0094227E" w:rsidP="001F47F6">
            <w:pPr>
              <w:spacing w:before="120"/>
              <w:jc w:val="center"/>
              <w:rPr>
                <w:rFonts w:ascii="Arial" w:hAnsi="Arial" w:cs="Arial"/>
                <w:sz w:val="20"/>
              </w:rPr>
            </w:pPr>
            <w:r w:rsidRPr="006A0AB2">
              <w:rPr>
                <w:rFonts w:ascii="Arial" w:hAnsi="Arial" w:cs="Arial"/>
                <w:sz w:val="20"/>
              </w:rPr>
              <w:t>16</w:t>
            </w:r>
          </w:p>
        </w:tc>
        <w:tc>
          <w:tcPr>
            <w:tcW w:w="166" w:type="pct"/>
            <w:shd w:val="clear" w:color="auto" w:fill="FFFFFF"/>
            <w:vAlign w:val="center"/>
          </w:tcPr>
          <w:p w14:paraId="574EB0CE" w14:textId="77777777" w:rsidR="0094227E" w:rsidRPr="006A0AB2" w:rsidRDefault="0094227E" w:rsidP="001F47F6">
            <w:pPr>
              <w:spacing w:before="120"/>
              <w:jc w:val="center"/>
              <w:rPr>
                <w:rFonts w:ascii="Arial" w:hAnsi="Arial" w:cs="Arial"/>
                <w:sz w:val="20"/>
              </w:rPr>
            </w:pPr>
            <w:r w:rsidRPr="006A0AB2">
              <w:rPr>
                <w:rFonts w:ascii="Arial" w:hAnsi="Arial" w:cs="Arial"/>
                <w:sz w:val="20"/>
              </w:rPr>
              <w:t>17</w:t>
            </w:r>
          </w:p>
        </w:tc>
      </w:tr>
    </w:tbl>
    <w:p w14:paraId="65E4A9D3" w14:textId="77777777" w:rsidR="007F47F6" w:rsidRPr="005F2771" w:rsidRDefault="007F47F6" w:rsidP="001F47F6">
      <w:pPr>
        <w:spacing w:before="120"/>
        <w:rPr>
          <w:rFonts w:ascii="Arial" w:hAnsi="Arial" w:cs="Arial"/>
          <w:b/>
          <w:sz w:val="20"/>
        </w:rPr>
      </w:pPr>
      <w:r w:rsidRPr="005F2771">
        <w:rPr>
          <w:rFonts w:ascii="Arial" w:hAnsi="Arial" w:cs="Arial"/>
          <w:b/>
          <w:sz w:val="20"/>
        </w:rPr>
        <w:t>18. Ghi chú:</w:t>
      </w:r>
    </w:p>
    <w:p w14:paraId="1053FCD1" w14:textId="77777777" w:rsidR="007F47F6" w:rsidRPr="006A0AB2" w:rsidRDefault="007F47F6" w:rsidP="001F47F6">
      <w:pPr>
        <w:spacing w:before="120"/>
        <w:rPr>
          <w:rFonts w:ascii="Arial" w:hAnsi="Arial" w:cs="Arial"/>
          <w:sz w:val="20"/>
        </w:rPr>
      </w:pPr>
    </w:p>
    <w:p w14:paraId="01168664" w14:textId="77777777" w:rsidR="007F47F6" w:rsidRPr="005F2771" w:rsidRDefault="007F47F6" w:rsidP="001F47F6">
      <w:pPr>
        <w:spacing w:before="120"/>
        <w:rPr>
          <w:rFonts w:ascii="Arial" w:hAnsi="Arial" w:cs="Arial"/>
          <w:b/>
          <w:i/>
          <w:sz w:val="20"/>
        </w:rPr>
      </w:pPr>
      <w:r w:rsidRPr="005F2771">
        <w:rPr>
          <w:rFonts w:ascii="Arial" w:hAnsi="Arial" w:cs="Arial"/>
          <w:b/>
          <w:i/>
          <w:sz w:val="20"/>
        </w:rPr>
        <w:t>Hướng dẫn cách ghi biểu</w:t>
      </w:r>
    </w:p>
    <w:p w14:paraId="582E6119" w14:textId="77777777" w:rsidR="007F47F6" w:rsidRPr="006A0AB2" w:rsidRDefault="007F47F6" w:rsidP="001F47F6">
      <w:pPr>
        <w:spacing w:before="120"/>
        <w:rPr>
          <w:rFonts w:ascii="Arial" w:hAnsi="Arial" w:cs="Arial"/>
          <w:sz w:val="20"/>
        </w:rPr>
      </w:pPr>
      <w:r w:rsidRPr="006A0AB2">
        <w:rPr>
          <w:rFonts w:ascii="Arial" w:hAnsi="Arial" w:cs="Arial"/>
          <w:sz w:val="20"/>
        </w:rPr>
        <w:t>- Đây là biểu tổng hợp kết quả phân loại, xử lý đơn tiếp nhận qua tiếp công dân. Kết quả xử lý đơn thống kê tại biểu này được tổng hợp chung vào kết quả xử lý đơn tại các biểu 01/XLD, 02/XLD, 03/XLD, 04/XLD</w:t>
      </w:r>
    </w:p>
    <w:p w14:paraId="064FF3D3" w14:textId="77777777" w:rsidR="007F47F6" w:rsidRPr="006A0AB2" w:rsidRDefault="007F47F6" w:rsidP="001F47F6">
      <w:pPr>
        <w:spacing w:before="120"/>
        <w:rPr>
          <w:rFonts w:ascii="Arial" w:hAnsi="Arial" w:cs="Arial"/>
          <w:sz w:val="20"/>
        </w:rPr>
      </w:pPr>
      <w:r w:rsidRPr="006A0AB2">
        <w:rPr>
          <w:rFonts w:ascii="Arial" w:hAnsi="Arial" w:cs="Arial"/>
          <w:sz w:val="20"/>
        </w:rPr>
        <w:t>- Cột "Đơn vị" để ghi tên các đơn vị trực thuộc</w:t>
      </w:r>
    </w:p>
    <w:p w14:paraId="44498845" w14:textId="77777777" w:rsidR="007F47F6" w:rsidRPr="006A0AB2" w:rsidRDefault="007F47F6" w:rsidP="001F47F6">
      <w:pPr>
        <w:spacing w:before="120"/>
        <w:rPr>
          <w:rFonts w:ascii="Arial" w:hAnsi="Arial" w:cs="Arial"/>
          <w:sz w:val="20"/>
        </w:rPr>
      </w:pPr>
      <w:r w:rsidRPr="006A0AB2">
        <w:rPr>
          <w:rFonts w:ascii="Arial" w:hAnsi="Arial" w:cs="Arial"/>
          <w:sz w:val="20"/>
        </w:rPr>
        <w:t>- Cột (1) = (3) + (5) + (7) = (9) + (11) là Tổng số đơn nhận được qua tiếp công dân</w:t>
      </w:r>
    </w:p>
    <w:p w14:paraId="53FD95C2" w14:textId="77777777" w:rsidR="007F47F6" w:rsidRPr="006A0AB2" w:rsidRDefault="007F47F6" w:rsidP="001F47F6">
      <w:pPr>
        <w:spacing w:before="120"/>
        <w:rPr>
          <w:rFonts w:ascii="Arial" w:hAnsi="Arial" w:cs="Arial"/>
          <w:sz w:val="20"/>
        </w:rPr>
      </w:pPr>
      <w:r w:rsidRPr="006A0AB2">
        <w:rPr>
          <w:rFonts w:ascii="Arial" w:hAnsi="Arial" w:cs="Arial"/>
          <w:sz w:val="20"/>
        </w:rPr>
        <w:t>- Cột (2) = (4) + (6) + (8) = Cột (10) + (12) = Cột (3) thuộc Biểu 01/TCD, là Tổng số vụ việc (khiếu nại, tố cáo, kiến nghị, phản ánh) được tiếp</w:t>
      </w:r>
    </w:p>
    <w:p w14:paraId="42671363" w14:textId="77777777" w:rsidR="007F47F6" w:rsidRPr="006A0AB2" w:rsidRDefault="007F47F6" w:rsidP="001F47F6">
      <w:pPr>
        <w:spacing w:before="120"/>
        <w:rPr>
          <w:rFonts w:ascii="Arial" w:hAnsi="Arial" w:cs="Arial"/>
          <w:sz w:val="20"/>
        </w:rPr>
      </w:pPr>
      <w:r w:rsidRPr="006A0AB2">
        <w:rPr>
          <w:rFonts w:ascii="Arial" w:hAnsi="Arial" w:cs="Arial"/>
          <w:sz w:val="20"/>
        </w:rPr>
        <w:t>- Cột (3): Tổng số đơn khiếu nại nhận được qua tiếp công dân</w:t>
      </w:r>
    </w:p>
    <w:p w14:paraId="075F83A0" w14:textId="77777777" w:rsidR="007F47F6" w:rsidRPr="006A0AB2" w:rsidRDefault="007F47F6" w:rsidP="001F47F6">
      <w:pPr>
        <w:spacing w:before="120"/>
        <w:rPr>
          <w:rFonts w:ascii="Arial" w:hAnsi="Arial" w:cs="Arial"/>
          <w:sz w:val="20"/>
        </w:rPr>
      </w:pPr>
      <w:r w:rsidRPr="006A0AB2">
        <w:rPr>
          <w:rFonts w:ascii="Arial" w:hAnsi="Arial" w:cs="Arial"/>
          <w:sz w:val="20"/>
        </w:rPr>
        <w:t>- Cột (4): Tổng số vụ việc khiếu nại được tiếp. Tương tự với các cột (5), (6), (7), (8) đối với tố cáo, phản ánh, kiến nghị</w:t>
      </w:r>
    </w:p>
    <w:p w14:paraId="76494F9D" w14:textId="77777777" w:rsidR="007F47F6" w:rsidRPr="006A0AB2" w:rsidRDefault="007F47F6" w:rsidP="001F47F6">
      <w:pPr>
        <w:spacing w:before="120"/>
        <w:rPr>
          <w:rFonts w:ascii="Arial" w:hAnsi="Arial" w:cs="Arial"/>
          <w:sz w:val="20"/>
        </w:rPr>
      </w:pPr>
      <w:r w:rsidRPr="006A0AB2">
        <w:rPr>
          <w:rFonts w:ascii="Arial" w:hAnsi="Arial" w:cs="Arial"/>
          <w:sz w:val="20"/>
        </w:rPr>
        <w:t>- Cột (9): Tổng số đơn thuộc thẩm quyền được tiếp, gồm đơn khiếu nại, tố cáo, kiến nghị, phản ánh thuộc thẩm quyền</w:t>
      </w:r>
    </w:p>
    <w:p w14:paraId="7580269A" w14:textId="77777777" w:rsidR="007F47F6" w:rsidRPr="006A0AB2" w:rsidRDefault="007F47F6" w:rsidP="001F47F6">
      <w:pPr>
        <w:spacing w:before="120"/>
        <w:rPr>
          <w:rFonts w:ascii="Arial" w:hAnsi="Arial" w:cs="Arial"/>
          <w:sz w:val="20"/>
        </w:rPr>
      </w:pPr>
      <w:r w:rsidRPr="006A0AB2">
        <w:rPr>
          <w:rFonts w:ascii="Arial" w:hAnsi="Arial" w:cs="Arial"/>
          <w:sz w:val="20"/>
        </w:rPr>
        <w:lastRenderedPageBreak/>
        <w:t>- Cột (10): Tổng số vụ việc thuộc thẩm quyền được tiếp, gồm vụ việc khiếu nại, tố cáo, kiến nghị, phản ánh thuộc thẩm quyền</w:t>
      </w:r>
    </w:p>
    <w:p w14:paraId="5055E9CA" w14:textId="77777777" w:rsidR="007F47F6" w:rsidRPr="006A0AB2" w:rsidRDefault="007F47F6" w:rsidP="001F47F6">
      <w:pPr>
        <w:spacing w:before="120"/>
        <w:rPr>
          <w:rFonts w:ascii="Arial" w:hAnsi="Arial" w:cs="Arial"/>
          <w:sz w:val="20"/>
        </w:rPr>
      </w:pPr>
      <w:r w:rsidRPr="006A0AB2">
        <w:rPr>
          <w:rFonts w:ascii="Arial" w:hAnsi="Arial" w:cs="Arial"/>
          <w:sz w:val="20"/>
        </w:rPr>
        <w:t>- Cột (11): Tổng số đơn không thuộc thẩm quyền được tiếp, gồm đơn khiếu nại, tố cáo, kiến nghị, phản ánh không thuộc thẩm quyền</w:t>
      </w:r>
    </w:p>
    <w:p w14:paraId="0AF6D05D" w14:textId="77777777" w:rsidR="007F47F6" w:rsidRPr="006A0AB2" w:rsidRDefault="007F47F6" w:rsidP="001F47F6">
      <w:pPr>
        <w:spacing w:before="120"/>
        <w:rPr>
          <w:rFonts w:ascii="Arial" w:hAnsi="Arial" w:cs="Arial"/>
          <w:sz w:val="20"/>
        </w:rPr>
      </w:pPr>
      <w:r w:rsidRPr="006A0AB2">
        <w:rPr>
          <w:rFonts w:ascii="Arial" w:hAnsi="Arial" w:cs="Arial"/>
          <w:sz w:val="20"/>
        </w:rPr>
        <w:t>- Cột (12): Tổng số vụ việc không thuộc thẩm quyền được tiếp, gồm vụ việc khiếu nại, tố cáo, kiến nghị, phản ánh không thuộc thẩm quyền</w:t>
      </w:r>
    </w:p>
    <w:p w14:paraId="39A43B6E" w14:textId="77777777" w:rsidR="007F47F6" w:rsidRPr="006A0AB2" w:rsidRDefault="007F47F6" w:rsidP="001F47F6">
      <w:pPr>
        <w:spacing w:before="120"/>
        <w:rPr>
          <w:rFonts w:ascii="Arial" w:hAnsi="Arial" w:cs="Arial"/>
          <w:sz w:val="20"/>
        </w:rPr>
      </w:pPr>
      <w:r w:rsidRPr="006A0AB2">
        <w:rPr>
          <w:rFonts w:ascii="Arial" w:hAnsi="Arial" w:cs="Arial"/>
          <w:sz w:val="20"/>
        </w:rPr>
        <w:t>- Cột (14): Số vụ việc chuyển cơ quan có thẩm quyền giải quyết, chỉ thống kê số vụ việc chuyển lần đầu. Các vụ việc chuyển từ lần thứ 2 kèm theo đôn đốc thì thống kê vào cột (15)</w:t>
      </w:r>
    </w:p>
    <w:p w14:paraId="3A99538B" w14:textId="393CF9F2" w:rsidR="005747CD" w:rsidRDefault="007F47F6" w:rsidP="00975090">
      <w:pPr>
        <w:spacing w:before="120"/>
        <w:rPr>
          <w:rFonts w:ascii="Arial" w:hAnsi="Arial" w:cs="Arial"/>
          <w:sz w:val="20"/>
        </w:rPr>
      </w:pPr>
      <w:r w:rsidRPr="006A0AB2">
        <w:rPr>
          <w:rFonts w:ascii="Arial" w:hAnsi="Arial" w:cs="Arial"/>
          <w:sz w:val="20"/>
        </w:rPr>
        <w:t>- Nội dung ghi chú viết vào dòng 18 hoặc cột 17 (nếu có)</w:t>
      </w:r>
    </w:p>
    <w:p w14:paraId="2726CCDF" w14:textId="77777777" w:rsidR="007F47F6" w:rsidRPr="006A0AB2" w:rsidRDefault="007F47F6" w:rsidP="001F47F6">
      <w:pPr>
        <w:spacing w:before="120"/>
        <w:rPr>
          <w:rFonts w:ascii="Arial" w:hAnsi="Arial" w:cs="Arial"/>
          <w:sz w:val="20"/>
        </w:rPr>
      </w:pPr>
    </w:p>
    <w:sectPr w:rsidR="007F47F6" w:rsidRPr="006A0AB2" w:rsidSect="00B60D3A">
      <w:pgSz w:w="15840" w:h="12240" w:orient="landscape"/>
      <w:pgMar w:top="1800" w:right="1440" w:bottom="1800" w:left="1440" w:header="0" w:footer="0"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4022D" w14:textId="77777777" w:rsidR="00194D10" w:rsidRDefault="00194D10">
      <w:r>
        <w:separator/>
      </w:r>
    </w:p>
  </w:endnote>
  <w:endnote w:type="continuationSeparator" w:id="0">
    <w:p w14:paraId="4E236DC1" w14:textId="77777777" w:rsidR="00194D10" w:rsidRDefault="00194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1EE5" w14:textId="77777777" w:rsidR="00194D10" w:rsidRDefault="00194D10">
      <w:r>
        <w:separator/>
      </w:r>
    </w:p>
  </w:footnote>
  <w:footnote w:type="continuationSeparator" w:id="0">
    <w:p w14:paraId="248850AD" w14:textId="77777777" w:rsidR="00194D10" w:rsidRDefault="00194D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00000024"/>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0000002F"/>
    <w:multiLevelType w:val="multilevel"/>
    <w:tmpl w:val="0000002E"/>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2"/>
        <w:szCs w:val="22"/>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5"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6" w15:restartNumberingAfterBreak="0">
    <w:nsid w:val="00000035"/>
    <w:multiLevelType w:val="multilevel"/>
    <w:tmpl w:val="00000034"/>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27" w15:restartNumberingAfterBreak="0">
    <w:nsid w:val="00000037"/>
    <w:multiLevelType w:val="multilevel"/>
    <w:tmpl w:val="0000003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8" w15:restartNumberingAfterBreak="0">
    <w:nsid w:val="00000039"/>
    <w:multiLevelType w:val="multilevel"/>
    <w:tmpl w:val="0000003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9" w15:restartNumberingAfterBreak="0">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0" w15:restartNumberingAfterBreak="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1" w15:restartNumberingAfterBreak="0">
    <w:nsid w:val="0000003F"/>
    <w:multiLevelType w:val="multilevel"/>
    <w:tmpl w:val="0000003E"/>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2" w15:restartNumberingAfterBreak="0">
    <w:nsid w:val="00000041"/>
    <w:multiLevelType w:val="multilevel"/>
    <w:tmpl w:val="0000004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3" w15:restartNumberingAfterBreak="0">
    <w:nsid w:val="00000043"/>
    <w:multiLevelType w:val="multilevel"/>
    <w:tmpl w:val="0000004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4" w15:restartNumberingAfterBreak="0">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5" w15:restartNumberingAfterBreak="0">
    <w:nsid w:val="00000047"/>
    <w:multiLevelType w:val="multilevel"/>
    <w:tmpl w:val="0000004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6" w15:restartNumberingAfterBreak="0">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7" w15:restartNumberingAfterBreak="0">
    <w:nsid w:val="0000004B"/>
    <w:multiLevelType w:val="multilevel"/>
    <w:tmpl w:val="0000004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8" w15:restartNumberingAfterBreak="0">
    <w:nsid w:val="0000004D"/>
    <w:multiLevelType w:val="multilevel"/>
    <w:tmpl w:val="0000004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9" w15:restartNumberingAfterBreak="0">
    <w:nsid w:val="0000004F"/>
    <w:multiLevelType w:val="multilevel"/>
    <w:tmpl w:val="0000004E"/>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40" w15:restartNumberingAfterBreak="0">
    <w:nsid w:val="00000051"/>
    <w:multiLevelType w:val="multilevel"/>
    <w:tmpl w:val="0000005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1" w15:restartNumberingAfterBreak="0">
    <w:nsid w:val="00000053"/>
    <w:multiLevelType w:val="multilevel"/>
    <w:tmpl w:val="0000005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2" w15:restartNumberingAfterBreak="0">
    <w:nsid w:val="00000055"/>
    <w:multiLevelType w:val="multilevel"/>
    <w:tmpl w:val="0000005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3" w15:restartNumberingAfterBreak="0">
    <w:nsid w:val="00000057"/>
    <w:multiLevelType w:val="multilevel"/>
    <w:tmpl w:val="00000056"/>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44" w15:restartNumberingAfterBreak="0">
    <w:nsid w:val="00000059"/>
    <w:multiLevelType w:val="multilevel"/>
    <w:tmpl w:val="0000005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5" w15:restartNumberingAfterBreak="0">
    <w:nsid w:val="0000005B"/>
    <w:multiLevelType w:val="multilevel"/>
    <w:tmpl w:val="0000005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6" w15:restartNumberingAfterBreak="0">
    <w:nsid w:val="0000005D"/>
    <w:multiLevelType w:val="multilevel"/>
    <w:tmpl w:val="0000005C"/>
    <w:lvl w:ilvl="0">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4"/>
        <w:szCs w:val="14"/>
        <w:u w:val="none"/>
      </w:rPr>
    </w:lvl>
  </w:abstractNum>
  <w:abstractNum w:abstractNumId="47" w15:restartNumberingAfterBreak="0">
    <w:nsid w:val="0000005F"/>
    <w:multiLevelType w:val="multilevel"/>
    <w:tmpl w:val="0000005E"/>
    <w:lvl w:ilvl="0">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abstractNum>
  <w:num w:numId="1" w16cid:durableId="1356885938">
    <w:abstractNumId w:val="0"/>
  </w:num>
  <w:num w:numId="2" w16cid:durableId="1244486057">
    <w:abstractNumId w:val="1"/>
  </w:num>
  <w:num w:numId="3" w16cid:durableId="1796825380">
    <w:abstractNumId w:val="2"/>
  </w:num>
  <w:num w:numId="4" w16cid:durableId="1900290205">
    <w:abstractNumId w:val="3"/>
  </w:num>
  <w:num w:numId="5" w16cid:durableId="1282687955">
    <w:abstractNumId w:val="4"/>
  </w:num>
  <w:num w:numId="6" w16cid:durableId="1183202445">
    <w:abstractNumId w:val="5"/>
  </w:num>
  <w:num w:numId="7" w16cid:durableId="597450501">
    <w:abstractNumId w:val="6"/>
  </w:num>
  <w:num w:numId="8" w16cid:durableId="138230810">
    <w:abstractNumId w:val="7"/>
  </w:num>
  <w:num w:numId="9" w16cid:durableId="1638415174">
    <w:abstractNumId w:val="8"/>
  </w:num>
  <w:num w:numId="10" w16cid:durableId="742095862">
    <w:abstractNumId w:val="9"/>
  </w:num>
  <w:num w:numId="11" w16cid:durableId="1364401008">
    <w:abstractNumId w:val="10"/>
  </w:num>
  <w:num w:numId="12" w16cid:durableId="1205287029">
    <w:abstractNumId w:val="11"/>
  </w:num>
  <w:num w:numId="13" w16cid:durableId="393816686">
    <w:abstractNumId w:val="12"/>
  </w:num>
  <w:num w:numId="14" w16cid:durableId="2117864125">
    <w:abstractNumId w:val="13"/>
  </w:num>
  <w:num w:numId="15" w16cid:durableId="426925588">
    <w:abstractNumId w:val="14"/>
  </w:num>
  <w:num w:numId="16" w16cid:durableId="2092654034">
    <w:abstractNumId w:val="15"/>
  </w:num>
  <w:num w:numId="17" w16cid:durableId="156001075">
    <w:abstractNumId w:val="16"/>
  </w:num>
  <w:num w:numId="18" w16cid:durableId="1696729373">
    <w:abstractNumId w:val="17"/>
  </w:num>
  <w:num w:numId="19" w16cid:durableId="1463499701">
    <w:abstractNumId w:val="18"/>
  </w:num>
  <w:num w:numId="20" w16cid:durableId="1409159455">
    <w:abstractNumId w:val="19"/>
  </w:num>
  <w:num w:numId="21" w16cid:durableId="193659587">
    <w:abstractNumId w:val="20"/>
  </w:num>
  <w:num w:numId="22" w16cid:durableId="700009189">
    <w:abstractNumId w:val="21"/>
  </w:num>
  <w:num w:numId="23" w16cid:durableId="35738982">
    <w:abstractNumId w:val="22"/>
  </w:num>
  <w:num w:numId="24" w16cid:durableId="1929000691">
    <w:abstractNumId w:val="23"/>
  </w:num>
  <w:num w:numId="25" w16cid:durableId="1272739548">
    <w:abstractNumId w:val="24"/>
  </w:num>
  <w:num w:numId="26" w16cid:durableId="408043295">
    <w:abstractNumId w:val="25"/>
  </w:num>
  <w:num w:numId="27" w16cid:durableId="1152256421">
    <w:abstractNumId w:val="26"/>
  </w:num>
  <w:num w:numId="28" w16cid:durableId="605964222">
    <w:abstractNumId w:val="27"/>
  </w:num>
  <w:num w:numId="29" w16cid:durableId="282613750">
    <w:abstractNumId w:val="28"/>
  </w:num>
  <w:num w:numId="30" w16cid:durableId="1247180988">
    <w:abstractNumId w:val="29"/>
  </w:num>
  <w:num w:numId="31" w16cid:durableId="655575167">
    <w:abstractNumId w:val="30"/>
  </w:num>
  <w:num w:numId="32" w16cid:durableId="1835948714">
    <w:abstractNumId w:val="31"/>
  </w:num>
  <w:num w:numId="33" w16cid:durableId="1988432013">
    <w:abstractNumId w:val="32"/>
  </w:num>
  <w:num w:numId="34" w16cid:durableId="658389757">
    <w:abstractNumId w:val="33"/>
  </w:num>
  <w:num w:numId="35" w16cid:durableId="1307317404">
    <w:abstractNumId w:val="34"/>
  </w:num>
  <w:num w:numId="36" w16cid:durableId="1739590170">
    <w:abstractNumId w:val="35"/>
  </w:num>
  <w:num w:numId="37" w16cid:durableId="1112826955">
    <w:abstractNumId w:val="36"/>
  </w:num>
  <w:num w:numId="38" w16cid:durableId="1499156176">
    <w:abstractNumId w:val="37"/>
  </w:num>
  <w:num w:numId="39" w16cid:durableId="1490829630">
    <w:abstractNumId w:val="38"/>
  </w:num>
  <w:num w:numId="40" w16cid:durableId="619385870">
    <w:abstractNumId w:val="39"/>
  </w:num>
  <w:num w:numId="41" w16cid:durableId="581720110">
    <w:abstractNumId w:val="40"/>
  </w:num>
  <w:num w:numId="42" w16cid:durableId="641155300">
    <w:abstractNumId w:val="41"/>
  </w:num>
  <w:num w:numId="43" w16cid:durableId="686249715">
    <w:abstractNumId w:val="42"/>
  </w:num>
  <w:num w:numId="44" w16cid:durableId="1837375249">
    <w:abstractNumId w:val="43"/>
  </w:num>
  <w:num w:numId="45" w16cid:durableId="140468248">
    <w:abstractNumId w:val="44"/>
  </w:num>
  <w:num w:numId="46" w16cid:durableId="1389187042">
    <w:abstractNumId w:val="45"/>
  </w:num>
  <w:num w:numId="47" w16cid:durableId="1665276800">
    <w:abstractNumId w:val="46"/>
  </w:num>
  <w:num w:numId="48" w16cid:durableId="93378259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9DB"/>
    <w:rsid w:val="00011975"/>
    <w:rsid w:val="00032367"/>
    <w:rsid w:val="0005395C"/>
    <w:rsid w:val="00054AAD"/>
    <w:rsid w:val="00064C07"/>
    <w:rsid w:val="00070263"/>
    <w:rsid w:val="000A1689"/>
    <w:rsid w:val="000A5F8E"/>
    <w:rsid w:val="000A722A"/>
    <w:rsid w:val="000C20B0"/>
    <w:rsid w:val="000C5C35"/>
    <w:rsid w:val="000D2018"/>
    <w:rsid w:val="000D7201"/>
    <w:rsid w:val="000E42E9"/>
    <w:rsid w:val="000E6721"/>
    <w:rsid w:val="000E7D71"/>
    <w:rsid w:val="000F137C"/>
    <w:rsid w:val="000F1894"/>
    <w:rsid w:val="00100AD9"/>
    <w:rsid w:val="001032D4"/>
    <w:rsid w:val="00103D3F"/>
    <w:rsid w:val="001101AD"/>
    <w:rsid w:val="00131107"/>
    <w:rsid w:val="001317BE"/>
    <w:rsid w:val="00136BB1"/>
    <w:rsid w:val="00145FFB"/>
    <w:rsid w:val="00147856"/>
    <w:rsid w:val="00152A4E"/>
    <w:rsid w:val="00154D9A"/>
    <w:rsid w:val="00155496"/>
    <w:rsid w:val="00156B3B"/>
    <w:rsid w:val="001576C5"/>
    <w:rsid w:val="001622F4"/>
    <w:rsid w:val="001671C1"/>
    <w:rsid w:val="001721BA"/>
    <w:rsid w:val="00172286"/>
    <w:rsid w:val="00184646"/>
    <w:rsid w:val="00186D88"/>
    <w:rsid w:val="00187049"/>
    <w:rsid w:val="0018706B"/>
    <w:rsid w:val="00190604"/>
    <w:rsid w:val="00194D10"/>
    <w:rsid w:val="001956ED"/>
    <w:rsid w:val="001A2D73"/>
    <w:rsid w:val="001B393D"/>
    <w:rsid w:val="001B4C4C"/>
    <w:rsid w:val="001C16E2"/>
    <w:rsid w:val="001C4F2D"/>
    <w:rsid w:val="001C57BD"/>
    <w:rsid w:val="001D3F7C"/>
    <w:rsid w:val="001D5EEB"/>
    <w:rsid w:val="001E06BA"/>
    <w:rsid w:val="001F0DA2"/>
    <w:rsid w:val="001F2711"/>
    <w:rsid w:val="001F3065"/>
    <w:rsid w:val="001F47F6"/>
    <w:rsid w:val="001F4FA2"/>
    <w:rsid w:val="001F7646"/>
    <w:rsid w:val="001F7708"/>
    <w:rsid w:val="0020396D"/>
    <w:rsid w:val="00206B68"/>
    <w:rsid w:val="00215541"/>
    <w:rsid w:val="002179A6"/>
    <w:rsid w:val="002223C8"/>
    <w:rsid w:val="00232C2A"/>
    <w:rsid w:val="00242A33"/>
    <w:rsid w:val="002437B0"/>
    <w:rsid w:val="00255DB6"/>
    <w:rsid w:val="00265537"/>
    <w:rsid w:val="00275D6E"/>
    <w:rsid w:val="002774CF"/>
    <w:rsid w:val="00280098"/>
    <w:rsid w:val="002803AA"/>
    <w:rsid w:val="00295A9E"/>
    <w:rsid w:val="00296EA7"/>
    <w:rsid w:val="002A3FCE"/>
    <w:rsid w:val="002A6E67"/>
    <w:rsid w:val="002B0D07"/>
    <w:rsid w:val="002B491B"/>
    <w:rsid w:val="002B7533"/>
    <w:rsid w:val="002C144F"/>
    <w:rsid w:val="002C7E60"/>
    <w:rsid w:val="002D2909"/>
    <w:rsid w:val="002F4AA0"/>
    <w:rsid w:val="00306406"/>
    <w:rsid w:val="003079BC"/>
    <w:rsid w:val="0031014B"/>
    <w:rsid w:val="00313F49"/>
    <w:rsid w:val="00315691"/>
    <w:rsid w:val="0032238A"/>
    <w:rsid w:val="00325F3D"/>
    <w:rsid w:val="00330680"/>
    <w:rsid w:val="00330EF2"/>
    <w:rsid w:val="0034211E"/>
    <w:rsid w:val="0034299A"/>
    <w:rsid w:val="00377EDD"/>
    <w:rsid w:val="003974F7"/>
    <w:rsid w:val="003A7169"/>
    <w:rsid w:val="003B1399"/>
    <w:rsid w:val="003B4419"/>
    <w:rsid w:val="003D464A"/>
    <w:rsid w:val="003E42A3"/>
    <w:rsid w:val="003E764B"/>
    <w:rsid w:val="003F1A97"/>
    <w:rsid w:val="00402047"/>
    <w:rsid w:val="00404B1A"/>
    <w:rsid w:val="004101F4"/>
    <w:rsid w:val="00411947"/>
    <w:rsid w:val="004240A8"/>
    <w:rsid w:val="004664FF"/>
    <w:rsid w:val="00473026"/>
    <w:rsid w:val="004737B0"/>
    <w:rsid w:val="00476686"/>
    <w:rsid w:val="0048707F"/>
    <w:rsid w:val="00487219"/>
    <w:rsid w:val="004A6EE4"/>
    <w:rsid w:val="004B39DB"/>
    <w:rsid w:val="004B4D0A"/>
    <w:rsid w:val="004C1629"/>
    <w:rsid w:val="004C2C91"/>
    <w:rsid w:val="004C3BB6"/>
    <w:rsid w:val="004D5B45"/>
    <w:rsid w:val="004E7BC1"/>
    <w:rsid w:val="00504153"/>
    <w:rsid w:val="00510294"/>
    <w:rsid w:val="005108CC"/>
    <w:rsid w:val="005124C7"/>
    <w:rsid w:val="005145BE"/>
    <w:rsid w:val="00526935"/>
    <w:rsid w:val="005312B1"/>
    <w:rsid w:val="00531C0A"/>
    <w:rsid w:val="00533C78"/>
    <w:rsid w:val="00537FC1"/>
    <w:rsid w:val="00541250"/>
    <w:rsid w:val="005459BD"/>
    <w:rsid w:val="005623B4"/>
    <w:rsid w:val="00565621"/>
    <w:rsid w:val="005747CD"/>
    <w:rsid w:val="00577FF1"/>
    <w:rsid w:val="005832A0"/>
    <w:rsid w:val="0058762C"/>
    <w:rsid w:val="005942CE"/>
    <w:rsid w:val="00594B88"/>
    <w:rsid w:val="00595723"/>
    <w:rsid w:val="00597F80"/>
    <w:rsid w:val="005A47D1"/>
    <w:rsid w:val="005B3720"/>
    <w:rsid w:val="005C3209"/>
    <w:rsid w:val="005C59BA"/>
    <w:rsid w:val="005C5CA6"/>
    <w:rsid w:val="005D362C"/>
    <w:rsid w:val="005D4F87"/>
    <w:rsid w:val="005F0FEA"/>
    <w:rsid w:val="005F2771"/>
    <w:rsid w:val="005F5ADB"/>
    <w:rsid w:val="00600AB7"/>
    <w:rsid w:val="00601043"/>
    <w:rsid w:val="00601449"/>
    <w:rsid w:val="00611A8D"/>
    <w:rsid w:val="006201C3"/>
    <w:rsid w:val="00623AA1"/>
    <w:rsid w:val="00624117"/>
    <w:rsid w:val="00627E92"/>
    <w:rsid w:val="00635A3F"/>
    <w:rsid w:val="006367FA"/>
    <w:rsid w:val="0066048A"/>
    <w:rsid w:val="00665437"/>
    <w:rsid w:val="00667031"/>
    <w:rsid w:val="00680F5C"/>
    <w:rsid w:val="00682A9A"/>
    <w:rsid w:val="00684480"/>
    <w:rsid w:val="00692EF0"/>
    <w:rsid w:val="00693A5E"/>
    <w:rsid w:val="006A0D13"/>
    <w:rsid w:val="006A3E43"/>
    <w:rsid w:val="006A45BF"/>
    <w:rsid w:val="006B2E31"/>
    <w:rsid w:val="006D3662"/>
    <w:rsid w:val="006E0064"/>
    <w:rsid w:val="006E15E9"/>
    <w:rsid w:val="006E57EE"/>
    <w:rsid w:val="006F1B00"/>
    <w:rsid w:val="006F5BAF"/>
    <w:rsid w:val="006F5BB2"/>
    <w:rsid w:val="006F69CD"/>
    <w:rsid w:val="006F7D63"/>
    <w:rsid w:val="007107DE"/>
    <w:rsid w:val="00711C94"/>
    <w:rsid w:val="00713622"/>
    <w:rsid w:val="00714373"/>
    <w:rsid w:val="00716946"/>
    <w:rsid w:val="007218D1"/>
    <w:rsid w:val="00722410"/>
    <w:rsid w:val="007252C5"/>
    <w:rsid w:val="00730077"/>
    <w:rsid w:val="00734A78"/>
    <w:rsid w:val="00742A45"/>
    <w:rsid w:val="00742F95"/>
    <w:rsid w:val="00743EA3"/>
    <w:rsid w:val="007452E2"/>
    <w:rsid w:val="00750843"/>
    <w:rsid w:val="00752E68"/>
    <w:rsid w:val="0075301B"/>
    <w:rsid w:val="0075313A"/>
    <w:rsid w:val="00753EDE"/>
    <w:rsid w:val="00756379"/>
    <w:rsid w:val="00767569"/>
    <w:rsid w:val="00770DF9"/>
    <w:rsid w:val="00773ACA"/>
    <w:rsid w:val="00775830"/>
    <w:rsid w:val="00785D0B"/>
    <w:rsid w:val="00794218"/>
    <w:rsid w:val="00794653"/>
    <w:rsid w:val="007E1D19"/>
    <w:rsid w:val="007F1F2F"/>
    <w:rsid w:val="007F36A5"/>
    <w:rsid w:val="007F47F6"/>
    <w:rsid w:val="007F6000"/>
    <w:rsid w:val="007F614D"/>
    <w:rsid w:val="008001ED"/>
    <w:rsid w:val="00812309"/>
    <w:rsid w:val="00826870"/>
    <w:rsid w:val="00843B8D"/>
    <w:rsid w:val="00850BDA"/>
    <w:rsid w:val="00853269"/>
    <w:rsid w:val="00857915"/>
    <w:rsid w:val="00857A4D"/>
    <w:rsid w:val="00860808"/>
    <w:rsid w:val="00863F6E"/>
    <w:rsid w:val="00864F7B"/>
    <w:rsid w:val="00874A29"/>
    <w:rsid w:val="00881E7F"/>
    <w:rsid w:val="00883BF5"/>
    <w:rsid w:val="008927FD"/>
    <w:rsid w:val="00894565"/>
    <w:rsid w:val="008A4549"/>
    <w:rsid w:val="008A4E22"/>
    <w:rsid w:val="008A7CA3"/>
    <w:rsid w:val="008C27A0"/>
    <w:rsid w:val="008C580E"/>
    <w:rsid w:val="008C7D2D"/>
    <w:rsid w:val="008D2D86"/>
    <w:rsid w:val="008E168E"/>
    <w:rsid w:val="008E7CFD"/>
    <w:rsid w:val="008F5626"/>
    <w:rsid w:val="008F5FD6"/>
    <w:rsid w:val="009005D2"/>
    <w:rsid w:val="0090357A"/>
    <w:rsid w:val="00905008"/>
    <w:rsid w:val="00920CA1"/>
    <w:rsid w:val="00920D88"/>
    <w:rsid w:val="0092260A"/>
    <w:rsid w:val="00923FBF"/>
    <w:rsid w:val="00924AD8"/>
    <w:rsid w:val="009257D1"/>
    <w:rsid w:val="00936742"/>
    <w:rsid w:val="0094227E"/>
    <w:rsid w:val="009448A7"/>
    <w:rsid w:val="00946935"/>
    <w:rsid w:val="009558AF"/>
    <w:rsid w:val="00960E33"/>
    <w:rsid w:val="009614C6"/>
    <w:rsid w:val="009630B7"/>
    <w:rsid w:val="00963879"/>
    <w:rsid w:val="009724F6"/>
    <w:rsid w:val="00972E49"/>
    <w:rsid w:val="00975090"/>
    <w:rsid w:val="009762D3"/>
    <w:rsid w:val="0098381F"/>
    <w:rsid w:val="00987E5F"/>
    <w:rsid w:val="009902C9"/>
    <w:rsid w:val="00990D91"/>
    <w:rsid w:val="00997D6F"/>
    <w:rsid w:val="009B07CC"/>
    <w:rsid w:val="009B1F4E"/>
    <w:rsid w:val="009B461C"/>
    <w:rsid w:val="009B506B"/>
    <w:rsid w:val="009B5833"/>
    <w:rsid w:val="009C433F"/>
    <w:rsid w:val="009C4DD5"/>
    <w:rsid w:val="009C50E1"/>
    <w:rsid w:val="009C69EC"/>
    <w:rsid w:val="009E0B4E"/>
    <w:rsid w:val="009F616D"/>
    <w:rsid w:val="00A01243"/>
    <w:rsid w:val="00A040EA"/>
    <w:rsid w:val="00A10C8E"/>
    <w:rsid w:val="00A114BB"/>
    <w:rsid w:val="00A20E44"/>
    <w:rsid w:val="00A33CB6"/>
    <w:rsid w:val="00A416D8"/>
    <w:rsid w:val="00A44092"/>
    <w:rsid w:val="00A44D41"/>
    <w:rsid w:val="00A56F5E"/>
    <w:rsid w:val="00A61784"/>
    <w:rsid w:val="00A66E30"/>
    <w:rsid w:val="00A7310C"/>
    <w:rsid w:val="00A75B75"/>
    <w:rsid w:val="00A8107F"/>
    <w:rsid w:val="00A81904"/>
    <w:rsid w:val="00A82A3C"/>
    <w:rsid w:val="00A85954"/>
    <w:rsid w:val="00A861C5"/>
    <w:rsid w:val="00A87765"/>
    <w:rsid w:val="00A9615E"/>
    <w:rsid w:val="00AA0E84"/>
    <w:rsid w:val="00AA4FB8"/>
    <w:rsid w:val="00AB2685"/>
    <w:rsid w:val="00AB3D9B"/>
    <w:rsid w:val="00AB4791"/>
    <w:rsid w:val="00AB525D"/>
    <w:rsid w:val="00AF0366"/>
    <w:rsid w:val="00AF5D66"/>
    <w:rsid w:val="00B0358B"/>
    <w:rsid w:val="00B04F98"/>
    <w:rsid w:val="00B07668"/>
    <w:rsid w:val="00B07D63"/>
    <w:rsid w:val="00B12DDF"/>
    <w:rsid w:val="00B15BAE"/>
    <w:rsid w:val="00B2332A"/>
    <w:rsid w:val="00B25593"/>
    <w:rsid w:val="00B3305F"/>
    <w:rsid w:val="00B34C63"/>
    <w:rsid w:val="00B426D0"/>
    <w:rsid w:val="00B459BA"/>
    <w:rsid w:val="00B50513"/>
    <w:rsid w:val="00B5431A"/>
    <w:rsid w:val="00B557EF"/>
    <w:rsid w:val="00B5665B"/>
    <w:rsid w:val="00B56BD0"/>
    <w:rsid w:val="00B60D3A"/>
    <w:rsid w:val="00B71AAD"/>
    <w:rsid w:val="00B77CE1"/>
    <w:rsid w:val="00B822BE"/>
    <w:rsid w:val="00B845DE"/>
    <w:rsid w:val="00B87F8F"/>
    <w:rsid w:val="00B93139"/>
    <w:rsid w:val="00BA55C1"/>
    <w:rsid w:val="00BA734D"/>
    <w:rsid w:val="00BB030B"/>
    <w:rsid w:val="00BB19FF"/>
    <w:rsid w:val="00BB6FE5"/>
    <w:rsid w:val="00BC1516"/>
    <w:rsid w:val="00BC247E"/>
    <w:rsid w:val="00BC3638"/>
    <w:rsid w:val="00BC4FE3"/>
    <w:rsid w:val="00BC5EE6"/>
    <w:rsid w:val="00BC5FC3"/>
    <w:rsid w:val="00BC69A5"/>
    <w:rsid w:val="00BD06C4"/>
    <w:rsid w:val="00BE11BB"/>
    <w:rsid w:val="00BE3547"/>
    <w:rsid w:val="00BE3B35"/>
    <w:rsid w:val="00C30CB9"/>
    <w:rsid w:val="00C32AC2"/>
    <w:rsid w:val="00C32C62"/>
    <w:rsid w:val="00C40BA2"/>
    <w:rsid w:val="00C44866"/>
    <w:rsid w:val="00C52C41"/>
    <w:rsid w:val="00C660C9"/>
    <w:rsid w:val="00C66460"/>
    <w:rsid w:val="00C67636"/>
    <w:rsid w:val="00C7707B"/>
    <w:rsid w:val="00C77829"/>
    <w:rsid w:val="00C848AF"/>
    <w:rsid w:val="00C8541D"/>
    <w:rsid w:val="00C96483"/>
    <w:rsid w:val="00CC1FE8"/>
    <w:rsid w:val="00CC4F93"/>
    <w:rsid w:val="00CD080B"/>
    <w:rsid w:val="00CD2D6D"/>
    <w:rsid w:val="00CD4BF2"/>
    <w:rsid w:val="00CD5E2F"/>
    <w:rsid w:val="00CE2BB6"/>
    <w:rsid w:val="00CF6FEB"/>
    <w:rsid w:val="00D039A8"/>
    <w:rsid w:val="00D05654"/>
    <w:rsid w:val="00D14E15"/>
    <w:rsid w:val="00D16609"/>
    <w:rsid w:val="00D17E63"/>
    <w:rsid w:val="00D23B27"/>
    <w:rsid w:val="00D27D14"/>
    <w:rsid w:val="00D351FA"/>
    <w:rsid w:val="00D364DA"/>
    <w:rsid w:val="00D36783"/>
    <w:rsid w:val="00D45BA5"/>
    <w:rsid w:val="00D479E5"/>
    <w:rsid w:val="00D55A96"/>
    <w:rsid w:val="00D60298"/>
    <w:rsid w:val="00D70E72"/>
    <w:rsid w:val="00D7324C"/>
    <w:rsid w:val="00D82A7C"/>
    <w:rsid w:val="00D85771"/>
    <w:rsid w:val="00D8655F"/>
    <w:rsid w:val="00D9010A"/>
    <w:rsid w:val="00D902D5"/>
    <w:rsid w:val="00D91354"/>
    <w:rsid w:val="00DA58B9"/>
    <w:rsid w:val="00DB1B1A"/>
    <w:rsid w:val="00DB4C4E"/>
    <w:rsid w:val="00DC1451"/>
    <w:rsid w:val="00DC76D6"/>
    <w:rsid w:val="00DD7102"/>
    <w:rsid w:val="00DD7D8C"/>
    <w:rsid w:val="00DE67FA"/>
    <w:rsid w:val="00DF43A4"/>
    <w:rsid w:val="00DF58C2"/>
    <w:rsid w:val="00E01B69"/>
    <w:rsid w:val="00E02CA8"/>
    <w:rsid w:val="00E11631"/>
    <w:rsid w:val="00E23B21"/>
    <w:rsid w:val="00E256BC"/>
    <w:rsid w:val="00E25815"/>
    <w:rsid w:val="00E3256B"/>
    <w:rsid w:val="00E34CAE"/>
    <w:rsid w:val="00E365BB"/>
    <w:rsid w:val="00E424E4"/>
    <w:rsid w:val="00E431BF"/>
    <w:rsid w:val="00E53703"/>
    <w:rsid w:val="00E718F9"/>
    <w:rsid w:val="00E87451"/>
    <w:rsid w:val="00EA2D39"/>
    <w:rsid w:val="00EA787A"/>
    <w:rsid w:val="00EA7AD2"/>
    <w:rsid w:val="00EB1FC8"/>
    <w:rsid w:val="00EB274D"/>
    <w:rsid w:val="00EB3B2F"/>
    <w:rsid w:val="00EB7AED"/>
    <w:rsid w:val="00EC2393"/>
    <w:rsid w:val="00EC25F6"/>
    <w:rsid w:val="00EC576C"/>
    <w:rsid w:val="00EC67E0"/>
    <w:rsid w:val="00ED11BF"/>
    <w:rsid w:val="00ED3AC5"/>
    <w:rsid w:val="00EE1FA4"/>
    <w:rsid w:val="00EE6CE1"/>
    <w:rsid w:val="00EE7D75"/>
    <w:rsid w:val="00EF5A3C"/>
    <w:rsid w:val="00EF5E55"/>
    <w:rsid w:val="00F06AC8"/>
    <w:rsid w:val="00F20461"/>
    <w:rsid w:val="00F20DC4"/>
    <w:rsid w:val="00F21164"/>
    <w:rsid w:val="00F40CE0"/>
    <w:rsid w:val="00F4794A"/>
    <w:rsid w:val="00F5351A"/>
    <w:rsid w:val="00F54692"/>
    <w:rsid w:val="00F721FC"/>
    <w:rsid w:val="00F74E61"/>
    <w:rsid w:val="00F77B3F"/>
    <w:rsid w:val="00F85F4F"/>
    <w:rsid w:val="00FA002D"/>
    <w:rsid w:val="00FA628B"/>
    <w:rsid w:val="00FC7BBE"/>
    <w:rsid w:val="00FD2E89"/>
    <w:rsid w:val="00FD474F"/>
    <w:rsid w:val="00FD64E2"/>
    <w:rsid w:val="00FE3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ACB4204"/>
  <w15:chartTrackingRefBased/>
  <w15:docId w15:val="{5ECD47BB-77A6-4D75-86EE-AC1A57539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Vnbnnidung2">
    <w:name w:val="Văn bản nội dung (2)_"/>
    <w:link w:val="Vnbnnidung21"/>
    <w:rPr>
      <w:rFonts w:ascii="Arial" w:hAnsi="Arial" w:cs="Arial"/>
      <w:spacing w:val="-10"/>
      <w:u w:val="none"/>
    </w:rPr>
  </w:style>
  <w:style w:type="paragraph" w:customStyle="1" w:styleId="Vnbnnidung21">
    <w:name w:val="Văn bản nội dung (2)1"/>
    <w:basedOn w:val="Normal"/>
    <w:link w:val="Vnbnnidung2"/>
    <w:pPr>
      <w:shd w:val="clear" w:color="auto" w:fill="FFFFFF"/>
      <w:spacing w:after="60" w:line="240" w:lineRule="atLeast"/>
    </w:pPr>
    <w:rPr>
      <w:rFonts w:ascii="Arial" w:hAnsi="Arial" w:cs="Arial"/>
      <w:color w:val="auto"/>
      <w:spacing w:val="-10"/>
      <w:lang w:eastAsia="en-US"/>
    </w:rPr>
  </w:style>
  <w:style w:type="character" w:customStyle="1" w:styleId="Vnbnnidung20">
    <w:name w:val="Văn bản nội dung (2)"/>
    <w:rPr>
      <w:rFonts w:ascii="Arial" w:hAnsi="Arial" w:cs="Arial"/>
      <w:spacing w:val="-10"/>
      <w:u w:val="single"/>
    </w:rPr>
  </w:style>
  <w:style w:type="character" w:customStyle="1" w:styleId="Vnbnnidung3">
    <w:name w:val="Văn bản nội dung (3)_"/>
    <w:link w:val="Vnbnnidung30"/>
    <w:rPr>
      <w:rFonts w:ascii="Arial" w:hAnsi="Arial" w:cs="Arial"/>
      <w:i/>
      <w:iCs/>
      <w:u w:val="none"/>
    </w:rPr>
  </w:style>
  <w:style w:type="paragraph" w:customStyle="1" w:styleId="Vnbnnidung30">
    <w:name w:val="Văn bản nội dung (3)"/>
    <w:basedOn w:val="Normal"/>
    <w:link w:val="Vnbnnidung3"/>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nbnnidung3Khnginnghing">
    <w:name w:val="Văn bản nội dung (3) + Không in nghiêng"/>
    <w:aliases w:val="Giãn cách 0 pt"/>
    <w:rPr>
      <w:rFonts w:ascii="Arial" w:hAnsi="Arial" w:cs="Arial"/>
      <w:i/>
      <w:iCs/>
      <w:spacing w:val="-10"/>
      <w:u w:val="none"/>
    </w:rPr>
  </w:style>
  <w:style w:type="character" w:customStyle="1" w:styleId="Vnbnnidung375pt">
    <w:name w:val="Văn bản nội dung (3) + 7.5 pt"/>
    <w:rPr>
      <w:rFonts w:ascii="Arial" w:hAnsi="Arial" w:cs="Arial"/>
      <w:i/>
      <w:iCs/>
      <w:sz w:val="15"/>
      <w:szCs w:val="15"/>
      <w:u w:val="none"/>
    </w:rPr>
  </w:style>
  <w:style w:type="character" w:customStyle="1" w:styleId="Vnbnnidung375pt1">
    <w:name w:val="Văn bản nội dung (3) + 7.5 pt1"/>
    <w:aliases w:val="Không in nghiêng"/>
    <w:rPr>
      <w:rFonts w:ascii="Arial" w:hAnsi="Arial" w:cs="Arial"/>
      <w:i/>
      <w:iCs/>
      <w:sz w:val="15"/>
      <w:szCs w:val="15"/>
      <w:u w:val="none"/>
    </w:rPr>
  </w:style>
  <w:style w:type="character" w:customStyle="1" w:styleId="Vnbnnidung3Khnginnghing1">
    <w:name w:val="Văn bản nội dung (3) + Không in nghiêng1"/>
    <w:rPr>
      <w:rFonts w:ascii="Arial" w:hAnsi="Arial" w:cs="Arial"/>
      <w:i/>
      <w:iCs/>
      <w:sz w:val="24"/>
      <w:szCs w:val="24"/>
      <w:u w:val="none"/>
    </w:rPr>
  </w:style>
  <w:style w:type="character" w:customStyle="1" w:styleId="Tiu2">
    <w:name w:val="Tiêu đề #2_"/>
    <w:link w:val="Tiu20"/>
    <w:rPr>
      <w:rFonts w:ascii="Arial" w:hAnsi="Arial" w:cs="Arial"/>
      <w:b/>
      <w:bCs/>
      <w:u w:val="none"/>
    </w:rPr>
  </w:style>
  <w:style w:type="paragraph" w:customStyle="1" w:styleId="Tiu20">
    <w:name w:val="Tiêu đề #2"/>
    <w:basedOn w:val="Normal"/>
    <w:link w:val="Tiu2"/>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nbnnidung4">
    <w:name w:val="Văn bản nội dung (4)_"/>
    <w:link w:val="Vnbnnidung40"/>
    <w:rPr>
      <w:rFonts w:ascii="Arial" w:hAnsi="Arial" w:cs="Arial"/>
      <w:b/>
      <w:bCs/>
      <w:sz w:val="22"/>
      <w:szCs w:val="22"/>
      <w:u w:val="none"/>
    </w:rPr>
  </w:style>
  <w:style w:type="paragraph" w:customStyle="1" w:styleId="Vnbnnidung40">
    <w:name w:val="Văn bản nội dung (4)"/>
    <w:basedOn w:val="Normal"/>
    <w:link w:val="Vnbnnidung4"/>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nbnnidung5">
    <w:name w:val="Văn bản nội dung (5)_"/>
    <w:link w:val="Vnbnnidung50"/>
    <w:rPr>
      <w:rFonts w:ascii="Arial" w:hAnsi="Arial" w:cs="Arial"/>
      <w:b/>
      <w:bCs/>
      <w:u w:val="none"/>
    </w:rPr>
  </w:style>
  <w:style w:type="paragraph" w:customStyle="1" w:styleId="Vnbnnidung50">
    <w:name w:val="Văn bản nội dung (5)"/>
    <w:basedOn w:val="Normal"/>
    <w:link w:val="Vnbnnidung5"/>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nbnnidung6">
    <w:name w:val="Văn bản nội dung (6)_"/>
    <w:link w:val="Vnbnnidung60"/>
    <w:rPr>
      <w:rFonts w:ascii="Arial" w:hAnsi="Arial" w:cs="Arial"/>
      <w:sz w:val="22"/>
      <w:szCs w:val="22"/>
      <w:u w:val="none"/>
    </w:rPr>
  </w:style>
  <w:style w:type="paragraph" w:customStyle="1" w:styleId="Vnbnnidung60">
    <w:name w:val="Văn bản nội dung (6)"/>
    <w:basedOn w:val="Normal"/>
    <w:link w:val="Vnbnnidung6"/>
    <w:pPr>
      <w:shd w:val="clear" w:color="auto" w:fill="FFFFFF"/>
      <w:spacing w:after="600" w:line="240" w:lineRule="atLeast"/>
      <w:jc w:val="center"/>
    </w:pPr>
    <w:rPr>
      <w:rFonts w:ascii="Arial" w:hAnsi="Arial" w:cs="Arial"/>
      <w:color w:val="auto"/>
      <w:sz w:val="22"/>
      <w:szCs w:val="22"/>
      <w:lang w:eastAsia="en-US"/>
    </w:rPr>
  </w:style>
  <w:style w:type="character" w:customStyle="1" w:styleId="Vnbnnidung5Khnginm">
    <w:name w:val="Văn bản nội dung (5) + Không in đậm"/>
    <w:aliases w:val="In nghiêng"/>
    <w:rPr>
      <w:rFonts w:ascii="Arial" w:hAnsi="Arial" w:cs="Arial"/>
      <w:b/>
      <w:bCs/>
      <w:i/>
      <w:iCs/>
      <w:u w:val="none"/>
    </w:rPr>
  </w:style>
  <w:style w:type="character" w:customStyle="1" w:styleId="Vnbnnidung2Innghing">
    <w:name w:val="Văn bản nội dung (2) + In nghiêng"/>
    <w:aliases w:val="Giãn cách 0 pt84"/>
    <w:rPr>
      <w:rFonts w:ascii="Arial" w:hAnsi="Arial" w:cs="Arial"/>
      <w:i/>
      <w:iCs/>
      <w:spacing w:val="0"/>
      <w:u w:val="none"/>
    </w:rPr>
  </w:style>
  <w:style w:type="character" w:customStyle="1" w:styleId="Vnbnnidung217pt">
    <w:name w:val="Văn bản nội dung (2) + 17 pt"/>
    <w:aliases w:val="Giãn cách 0 pt83"/>
    <w:rPr>
      <w:rFonts w:ascii="Arial" w:hAnsi="Arial" w:cs="Arial"/>
      <w:spacing w:val="0"/>
      <w:sz w:val="34"/>
      <w:szCs w:val="34"/>
      <w:u w:val="none"/>
    </w:rPr>
  </w:style>
  <w:style w:type="character" w:customStyle="1" w:styleId="Vnbnnidung7">
    <w:name w:val="Văn bản nội dung (7)_"/>
    <w:link w:val="Vnbnnidung70"/>
    <w:rPr>
      <w:rFonts w:ascii="Arial" w:hAnsi="Arial" w:cs="Arial"/>
      <w:sz w:val="22"/>
      <w:szCs w:val="22"/>
      <w:u w:val="none"/>
    </w:rPr>
  </w:style>
  <w:style w:type="paragraph" w:customStyle="1" w:styleId="Vnbnnidung70">
    <w:name w:val="Văn bản nội dung (7)"/>
    <w:basedOn w:val="Normal"/>
    <w:link w:val="Vnbnnidung7"/>
    <w:pPr>
      <w:shd w:val="clear" w:color="auto" w:fill="FFFFFF"/>
      <w:spacing w:after="420" w:line="240" w:lineRule="atLeast"/>
      <w:jc w:val="center"/>
    </w:pPr>
    <w:rPr>
      <w:rFonts w:ascii="Arial" w:hAnsi="Arial" w:cs="Arial"/>
      <w:color w:val="auto"/>
      <w:sz w:val="22"/>
      <w:szCs w:val="22"/>
      <w:lang w:eastAsia="en-US"/>
    </w:rPr>
  </w:style>
  <w:style w:type="character" w:customStyle="1" w:styleId="Vnbnnidung8">
    <w:name w:val="Văn bản nội dung (8)_"/>
    <w:link w:val="Vnbnnidung80"/>
    <w:rPr>
      <w:rFonts w:ascii="Arial" w:hAnsi="Arial" w:cs="Arial"/>
      <w:b/>
      <w:bCs/>
      <w:sz w:val="18"/>
      <w:szCs w:val="18"/>
      <w:u w:val="none"/>
    </w:rPr>
  </w:style>
  <w:style w:type="paragraph" w:customStyle="1" w:styleId="Vnbnnidung80">
    <w:name w:val="Văn bản nội dung (8)"/>
    <w:basedOn w:val="Normal"/>
    <w:link w:val="Vnbnnidung8"/>
    <w:pPr>
      <w:shd w:val="clear" w:color="auto" w:fill="FFFFFF"/>
      <w:spacing w:line="242" w:lineRule="exact"/>
      <w:jc w:val="both"/>
    </w:pPr>
    <w:rPr>
      <w:rFonts w:ascii="Arial" w:hAnsi="Arial" w:cs="Arial"/>
      <w:b/>
      <w:bCs/>
      <w:color w:val="auto"/>
      <w:sz w:val="18"/>
      <w:szCs w:val="18"/>
      <w:lang w:eastAsia="en-US"/>
    </w:rPr>
  </w:style>
  <w:style w:type="character" w:customStyle="1" w:styleId="Vnbnnidung8Gincch1pt">
    <w:name w:val="Văn bản nội dung (8) + Giãn cách 1 pt"/>
    <w:rPr>
      <w:rFonts w:ascii="Arial" w:hAnsi="Arial" w:cs="Arial"/>
      <w:b/>
      <w:bCs/>
      <w:spacing w:val="20"/>
      <w:sz w:val="18"/>
      <w:szCs w:val="18"/>
      <w:u w:val="none"/>
    </w:rPr>
  </w:style>
  <w:style w:type="character" w:customStyle="1" w:styleId="Vnbnnidung812pt">
    <w:name w:val="Văn bản nội dung (8) + 12 pt"/>
    <w:rPr>
      <w:rFonts w:ascii="Arial" w:hAnsi="Arial" w:cs="Arial"/>
      <w:b/>
      <w:bCs/>
      <w:sz w:val="24"/>
      <w:szCs w:val="24"/>
      <w:u w:val="none"/>
    </w:rPr>
  </w:style>
  <w:style w:type="character" w:customStyle="1" w:styleId="Vnbnnidung812pt1">
    <w:name w:val="Văn bản nội dung (8) + 12 pt1"/>
    <w:aliases w:val="Không in đậm,In nghiêng45"/>
    <w:rPr>
      <w:rFonts w:ascii="Arial" w:hAnsi="Arial" w:cs="Arial"/>
      <w:b/>
      <w:bCs/>
      <w:i/>
      <w:iCs/>
      <w:sz w:val="24"/>
      <w:szCs w:val="24"/>
      <w:u w:val="none"/>
    </w:rPr>
  </w:style>
  <w:style w:type="character" w:customStyle="1" w:styleId="Vnbnnidung211pt">
    <w:name w:val="Văn bản nội dung (2) + 11 pt"/>
    <w:aliases w:val="In đậm,Giãn cách 0 pt82"/>
    <w:rPr>
      <w:rFonts w:ascii="Arial" w:hAnsi="Arial" w:cs="Arial"/>
      <w:b/>
      <w:bCs/>
      <w:spacing w:val="0"/>
      <w:sz w:val="22"/>
      <w:szCs w:val="22"/>
      <w:u w:val="none"/>
    </w:rPr>
  </w:style>
  <w:style w:type="character" w:customStyle="1" w:styleId="Vnbnnidung9">
    <w:name w:val="Văn bản nội dung (9)_"/>
    <w:link w:val="Vnbnnidung90"/>
    <w:rPr>
      <w:rFonts w:ascii="Arial" w:hAnsi="Arial" w:cs="Arial"/>
      <w:i/>
      <w:iCs/>
      <w:sz w:val="21"/>
      <w:szCs w:val="21"/>
      <w:u w:val="none"/>
    </w:rPr>
  </w:style>
  <w:style w:type="paragraph" w:customStyle="1" w:styleId="Vnbnnidung90">
    <w:name w:val="Văn bản nội dung (9)"/>
    <w:basedOn w:val="Normal"/>
    <w:link w:val="Vnbnnidung9"/>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nbnnidung10">
    <w:name w:val="Văn bản nội dung (10)_"/>
    <w:link w:val="Vnbnnidung100"/>
    <w:rPr>
      <w:rFonts w:ascii="Arial" w:hAnsi="Arial" w:cs="Arial"/>
      <w:i/>
      <w:iCs/>
      <w:u w:val="none"/>
    </w:rPr>
  </w:style>
  <w:style w:type="paragraph" w:customStyle="1" w:styleId="Vnbnnidung100">
    <w:name w:val="Văn bản nội dung (10)"/>
    <w:basedOn w:val="Normal"/>
    <w:link w:val="Vnbnnidung10"/>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nbnnidung10Khnginnghing">
    <w:name w:val="Văn bản nội dung (10) + Không in nghiêng"/>
    <w:aliases w:val="Giãn cách 0 pt81"/>
    <w:rPr>
      <w:rFonts w:ascii="Arial" w:hAnsi="Arial" w:cs="Arial"/>
      <w:i/>
      <w:iCs/>
      <w:spacing w:val="-10"/>
      <w:u w:val="none"/>
    </w:rPr>
  </w:style>
  <w:style w:type="character" w:customStyle="1" w:styleId="Vnbnnidung10Inm">
    <w:name w:val="Văn bản nội dung (10) + In đậm"/>
    <w:aliases w:val="Không in nghiêng17"/>
    <w:rPr>
      <w:rFonts w:ascii="Arial" w:hAnsi="Arial" w:cs="Arial"/>
      <w:b/>
      <w:bCs/>
      <w:i/>
      <w:iCs/>
      <w:u w:val="none"/>
    </w:rPr>
  </w:style>
  <w:style w:type="character" w:customStyle="1" w:styleId="Vnbnnidung2105pt">
    <w:name w:val="Văn bản nội dung (2) + 10.5 pt"/>
    <w:aliases w:val="Giãn cách 0 pt80"/>
    <w:rPr>
      <w:rFonts w:ascii="Arial" w:hAnsi="Arial" w:cs="Arial"/>
      <w:spacing w:val="0"/>
      <w:sz w:val="21"/>
      <w:szCs w:val="21"/>
      <w:u w:val="none"/>
    </w:rPr>
  </w:style>
  <w:style w:type="character" w:customStyle="1" w:styleId="Vnbnnidung29pt">
    <w:name w:val="Văn bản nội dung (2) + 9 pt"/>
    <w:aliases w:val="In đậm42,Giãn cách -1 pt"/>
    <w:rPr>
      <w:rFonts w:ascii="Arial" w:hAnsi="Arial" w:cs="Arial"/>
      <w:b/>
      <w:bCs/>
      <w:spacing w:val="-30"/>
      <w:sz w:val="18"/>
      <w:szCs w:val="18"/>
      <w:u w:val="none"/>
    </w:rPr>
  </w:style>
  <w:style w:type="character" w:customStyle="1" w:styleId="Vnbnnidung3Gincch1pt">
    <w:name w:val="Văn bản nội dung (3) + Giãn cách 1 pt"/>
    <w:rPr>
      <w:rFonts w:ascii="Arial" w:hAnsi="Arial" w:cs="Arial"/>
      <w:i/>
      <w:iCs/>
      <w:spacing w:val="20"/>
      <w:u w:val="none"/>
    </w:rPr>
  </w:style>
  <w:style w:type="character" w:customStyle="1" w:styleId="Tiu22">
    <w:name w:val="Tiêu đề #2 (2)_"/>
    <w:link w:val="Tiu220"/>
    <w:rPr>
      <w:rFonts w:ascii="Arial" w:hAnsi="Arial" w:cs="Arial"/>
      <w:b/>
      <w:bCs/>
      <w:sz w:val="22"/>
      <w:szCs w:val="22"/>
      <w:u w:val="none"/>
    </w:rPr>
  </w:style>
  <w:style w:type="paragraph" w:customStyle="1" w:styleId="Tiu220">
    <w:name w:val="Tiêu đề #2 (2)"/>
    <w:basedOn w:val="Normal"/>
    <w:link w:val="Tiu22"/>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nbnnidung5Khnginm1">
    <w:name w:val="Văn bản nội dung (5) + Không in đậm1"/>
    <w:aliases w:val="Giãn cách 0 pt79"/>
    <w:rPr>
      <w:rFonts w:ascii="Arial" w:hAnsi="Arial" w:cs="Arial"/>
      <w:b/>
      <w:bCs/>
      <w:spacing w:val="-10"/>
      <w:u w:val="none"/>
    </w:rPr>
  </w:style>
  <w:style w:type="character" w:customStyle="1" w:styleId="Vnbnnidung11">
    <w:name w:val="Văn bản nội dung (11)_"/>
    <w:link w:val="Vnbnnidung110"/>
    <w:rPr>
      <w:rFonts w:ascii="Arial" w:hAnsi="Arial" w:cs="Arial"/>
      <w:sz w:val="21"/>
      <w:szCs w:val="21"/>
      <w:u w:val="none"/>
      <w:lang w:val="en-US" w:eastAsia="en-US"/>
    </w:rPr>
  </w:style>
  <w:style w:type="paragraph" w:customStyle="1" w:styleId="Vnbnnidung110">
    <w:name w:val="Văn bản nội dung (11)"/>
    <w:basedOn w:val="Normal"/>
    <w:link w:val="Vnbnnidung11"/>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u2Khnginm">
    <w:name w:val="Tiêu đề #2 + Không in đậm"/>
    <w:aliases w:val="Giãn cách 0 pt78"/>
    <w:rPr>
      <w:rFonts w:ascii="Arial" w:hAnsi="Arial" w:cs="Arial"/>
      <w:b/>
      <w:bCs/>
      <w:spacing w:val="-10"/>
      <w:u w:val="none"/>
    </w:rPr>
  </w:style>
  <w:style w:type="character" w:customStyle="1" w:styleId="Vnbnnidung2Gincch3pt">
    <w:name w:val="Văn bản nội dung (2) + Giãn cách 3 pt"/>
    <w:rPr>
      <w:rFonts w:ascii="Arial" w:hAnsi="Arial" w:cs="Arial"/>
      <w:spacing w:val="70"/>
      <w:u w:val="none"/>
    </w:rPr>
  </w:style>
  <w:style w:type="character" w:customStyle="1" w:styleId="Tiu1">
    <w:name w:val="Tiêu đề #1_"/>
    <w:link w:val="Tiu10"/>
    <w:rPr>
      <w:rFonts w:ascii="Arial" w:hAnsi="Arial" w:cs="Arial"/>
      <w:b/>
      <w:bCs/>
      <w:u w:val="none"/>
    </w:rPr>
  </w:style>
  <w:style w:type="paragraph" w:customStyle="1" w:styleId="Tiu10">
    <w:name w:val="Tiêu đề #1"/>
    <w:basedOn w:val="Normal"/>
    <w:link w:val="Tiu1"/>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nbnnidung39pt">
    <w:name w:val="Văn bản nội dung (3) + 9 pt"/>
    <w:aliases w:val="In đậm41"/>
    <w:rPr>
      <w:rFonts w:ascii="Arial" w:hAnsi="Arial" w:cs="Arial"/>
      <w:b/>
      <w:bCs/>
      <w:i/>
      <w:iCs/>
      <w:sz w:val="18"/>
      <w:szCs w:val="18"/>
      <w:u w:val="none"/>
    </w:rPr>
  </w:style>
  <w:style w:type="character" w:customStyle="1" w:styleId="Vnbnnidung12">
    <w:name w:val="Văn bản nội dung (12)_"/>
    <w:link w:val="Vnbnnidung120"/>
    <w:rPr>
      <w:rFonts w:ascii="Arial" w:hAnsi="Arial" w:cs="Arial"/>
      <w:b/>
      <w:bCs/>
      <w:sz w:val="22"/>
      <w:szCs w:val="22"/>
      <w:u w:val="none"/>
    </w:rPr>
  </w:style>
  <w:style w:type="paragraph" w:customStyle="1" w:styleId="Vnbnnidung120">
    <w:name w:val="Văn bản nội dung (12)"/>
    <w:basedOn w:val="Normal"/>
    <w:link w:val="Vnbnnidung12"/>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nbnnidung1212pt">
    <w:name w:val="Văn bản nội dung (12) + 12 pt"/>
    <w:rPr>
      <w:rFonts w:ascii="Arial" w:hAnsi="Arial" w:cs="Arial"/>
      <w:b/>
      <w:bCs/>
      <w:sz w:val="24"/>
      <w:szCs w:val="24"/>
      <w:u w:val="none"/>
    </w:rPr>
  </w:style>
  <w:style w:type="character" w:customStyle="1" w:styleId="Vnbnnidung2Inm">
    <w:name w:val="Văn bản nội dung (2) + In đậm"/>
    <w:aliases w:val="Giãn cách 0 pt77"/>
    <w:rPr>
      <w:rFonts w:ascii="Arial" w:hAnsi="Arial" w:cs="Arial"/>
      <w:b/>
      <w:bCs/>
      <w:spacing w:val="0"/>
      <w:u w:val="none"/>
    </w:rPr>
  </w:style>
  <w:style w:type="character" w:customStyle="1" w:styleId="Vnbnnidung4Gincch0pt">
    <w:name w:val="Văn bản nội dung (4) + Giãn cách 0 pt"/>
    <w:rPr>
      <w:rFonts w:ascii="Arial" w:hAnsi="Arial" w:cs="Arial"/>
      <w:b/>
      <w:bCs/>
      <w:spacing w:val="-10"/>
      <w:sz w:val="22"/>
      <w:szCs w:val="22"/>
      <w:u w:val="none"/>
    </w:rPr>
  </w:style>
  <w:style w:type="character" w:customStyle="1" w:styleId="Vnbnnidung13">
    <w:name w:val="Văn bản nội dung (13)_"/>
    <w:link w:val="Vnbnnidung130"/>
    <w:rPr>
      <w:rFonts w:ascii="Arial" w:hAnsi="Arial" w:cs="Arial"/>
      <w:b/>
      <w:bCs/>
      <w:sz w:val="22"/>
      <w:szCs w:val="22"/>
      <w:u w:val="none"/>
    </w:rPr>
  </w:style>
  <w:style w:type="paragraph" w:customStyle="1" w:styleId="Vnbnnidung130">
    <w:name w:val="Văn bản nội dung (13)"/>
    <w:basedOn w:val="Normal"/>
    <w:link w:val="Vnbnnidung13"/>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thchnh">
    <w:name w:val="Chú thích ảnh_"/>
    <w:link w:val="Chthchnh0"/>
    <w:rPr>
      <w:rFonts w:ascii="Arial" w:hAnsi="Arial" w:cs="Arial"/>
      <w:spacing w:val="-10"/>
      <w:u w:val="none"/>
    </w:rPr>
  </w:style>
  <w:style w:type="paragraph" w:customStyle="1" w:styleId="Chthchnh0">
    <w:name w:val="Chú thích ảnh"/>
    <w:basedOn w:val="Normal"/>
    <w:link w:val="Chthchnh"/>
    <w:pPr>
      <w:shd w:val="clear" w:color="auto" w:fill="FFFFFF"/>
      <w:spacing w:after="60" w:line="240" w:lineRule="atLeast"/>
    </w:pPr>
    <w:rPr>
      <w:rFonts w:ascii="Arial" w:hAnsi="Arial" w:cs="Arial"/>
      <w:color w:val="auto"/>
      <w:spacing w:val="-10"/>
      <w:lang w:eastAsia="en-US"/>
    </w:rPr>
  </w:style>
  <w:style w:type="character" w:customStyle="1" w:styleId="Chthchnh2">
    <w:name w:val="Chú thích ảnh (2)_"/>
    <w:link w:val="Chthchnh20"/>
    <w:rPr>
      <w:rFonts w:ascii="Arial" w:hAnsi="Arial" w:cs="Arial"/>
      <w:i/>
      <w:iCs/>
      <w:u w:val="none"/>
    </w:rPr>
  </w:style>
  <w:style w:type="paragraph" w:customStyle="1" w:styleId="Chthchnh20">
    <w:name w:val="Chú thích ảnh (2)"/>
    <w:basedOn w:val="Normal"/>
    <w:link w:val="Chthchnh2"/>
    <w:pPr>
      <w:shd w:val="clear" w:color="auto" w:fill="FFFFFF"/>
      <w:spacing w:before="60" w:line="240" w:lineRule="atLeast"/>
    </w:pPr>
    <w:rPr>
      <w:rFonts w:ascii="Arial" w:hAnsi="Arial" w:cs="Arial"/>
      <w:i/>
      <w:iCs/>
      <w:color w:val="auto"/>
      <w:lang w:eastAsia="en-US"/>
    </w:rPr>
  </w:style>
  <w:style w:type="character" w:customStyle="1" w:styleId="Vnbnnidung14">
    <w:name w:val="Văn bản nội dung (14)_"/>
    <w:link w:val="Vnbnnidung140"/>
    <w:rPr>
      <w:rFonts w:ascii="Arial" w:hAnsi="Arial" w:cs="Arial"/>
      <w:sz w:val="22"/>
      <w:szCs w:val="22"/>
      <w:u w:val="none"/>
    </w:rPr>
  </w:style>
  <w:style w:type="paragraph" w:customStyle="1" w:styleId="Vnbnnidung140">
    <w:name w:val="Văn bản nội dung (14)"/>
    <w:basedOn w:val="Normal"/>
    <w:link w:val="Vnbnnidung14"/>
    <w:pPr>
      <w:shd w:val="clear" w:color="auto" w:fill="FFFFFF"/>
      <w:spacing w:after="300" w:line="240" w:lineRule="atLeast"/>
      <w:jc w:val="center"/>
    </w:pPr>
    <w:rPr>
      <w:rFonts w:ascii="Arial" w:hAnsi="Arial" w:cs="Arial"/>
      <w:color w:val="auto"/>
      <w:sz w:val="22"/>
      <w:szCs w:val="22"/>
      <w:lang w:eastAsia="en-US"/>
    </w:rPr>
  </w:style>
  <w:style w:type="character" w:customStyle="1" w:styleId="Vnbnnidung211pt2">
    <w:name w:val="Văn bản nội dung (2) + 11 pt2"/>
    <w:aliases w:val="In đậm40"/>
    <w:rPr>
      <w:rFonts w:ascii="Arial" w:hAnsi="Arial" w:cs="Arial"/>
      <w:b/>
      <w:bCs/>
      <w:spacing w:val="-10"/>
      <w:sz w:val="22"/>
      <w:szCs w:val="22"/>
      <w:u w:val="none"/>
    </w:rPr>
  </w:style>
  <w:style w:type="character" w:customStyle="1" w:styleId="Vnbnnidung3Inm">
    <w:name w:val="Văn bản nội dung (3) + In đậm"/>
    <w:aliases w:val="Không in nghiêng16"/>
    <w:rPr>
      <w:rFonts w:ascii="Arial" w:hAnsi="Arial" w:cs="Arial"/>
      <w:b/>
      <w:bCs/>
      <w:i/>
      <w:iCs/>
      <w:u w:val="none"/>
    </w:rPr>
  </w:style>
  <w:style w:type="character" w:customStyle="1" w:styleId="Vnbnnidung3Inm1">
    <w:name w:val="Văn bản nội dung (3) + In đậm1"/>
    <w:aliases w:val="Không in nghiêng15,Giãn cách -1 pt7"/>
    <w:rPr>
      <w:rFonts w:ascii="Arial" w:hAnsi="Arial" w:cs="Arial"/>
      <w:b/>
      <w:bCs/>
      <w:i/>
      <w:iCs/>
      <w:spacing w:val="-30"/>
      <w:u w:val="none"/>
    </w:rPr>
  </w:style>
  <w:style w:type="character" w:customStyle="1" w:styleId="Tiu2Khnginm1">
    <w:name w:val="Tiêu đề #2 + Không in đậm1"/>
    <w:aliases w:val="In nghiêng44"/>
    <w:rPr>
      <w:rFonts w:ascii="Arial" w:hAnsi="Arial" w:cs="Arial"/>
      <w:b/>
      <w:bCs/>
      <w:i/>
      <w:iCs/>
      <w:u w:val="none"/>
    </w:rPr>
  </w:style>
  <w:style w:type="character" w:customStyle="1" w:styleId="Tiu22Gincch0pt">
    <w:name w:val="Tiêu đề #2 (2) + Giãn cách 0 pt"/>
    <w:rPr>
      <w:rFonts w:ascii="Arial" w:hAnsi="Arial" w:cs="Arial"/>
      <w:b/>
      <w:bCs/>
      <w:spacing w:val="-10"/>
      <w:sz w:val="22"/>
      <w:szCs w:val="22"/>
      <w:u w:val="none"/>
    </w:rPr>
  </w:style>
  <w:style w:type="character" w:customStyle="1" w:styleId="Vnbnnidung15">
    <w:name w:val="Văn bản nội dung (15)_"/>
    <w:link w:val="Vnbnnidung150"/>
    <w:rPr>
      <w:rFonts w:ascii="Arial" w:hAnsi="Arial" w:cs="Arial"/>
      <w:b/>
      <w:bCs/>
      <w:spacing w:val="-10"/>
      <w:sz w:val="22"/>
      <w:szCs w:val="22"/>
      <w:u w:val="none"/>
    </w:rPr>
  </w:style>
  <w:style w:type="paragraph" w:customStyle="1" w:styleId="Vnbnnidung150">
    <w:name w:val="Văn bản nội dung (15)"/>
    <w:basedOn w:val="Normal"/>
    <w:link w:val="Vnbnnidung15"/>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nbnnidung16">
    <w:name w:val="Văn bản nội dung (16)_"/>
    <w:link w:val="Vnbnnidung160"/>
    <w:rPr>
      <w:rFonts w:ascii="Arial" w:hAnsi="Arial" w:cs="Arial"/>
      <w:b/>
      <w:bCs/>
      <w:sz w:val="16"/>
      <w:szCs w:val="16"/>
      <w:u w:val="none"/>
    </w:rPr>
  </w:style>
  <w:style w:type="paragraph" w:customStyle="1" w:styleId="Vnbnnidung160">
    <w:name w:val="Văn bản nội dung (16)"/>
    <w:basedOn w:val="Normal"/>
    <w:link w:val="Vnbnnidung16"/>
    <w:pPr>
      <w:shd w:val="clear" w:color="auto" w:fill="FFFFFF"/>
      <w:spacing w:line="240" w:lineRule="atLeast"/>
    </w:pPr>
    <w:rPr>
      <w:rFonts w:ascii="Arial" w:hAnsi="Arial" w:cs="Arial"/>
      <w:b/>
      <w:bCs/>
      <w:color w:val="auto"/>
      <w:sz w:val="16"/>
      <w:szCs w:val="16"/>
      <w:lang w:eastAsia="en-US"/>
    </w:rPr>
  </w:style>
  <w:style w:type="character" w:customStyle="1" w:styleId="Vnbnnidung16Khnginm">
    <w:name w:val="Văn bản nội dung (16) + Không in đậm"/>
    <w:aliases w:val="Giãn cách 0 pt76"/>
    <w:rPr>
      <w:rFonts w:ascii="Arial" w:hAnsi="Arial" w:cs="Arial"/>
      <w:b/>
      <w:bCs/>
      <w:spacing w:val="-10"/>
      <w:sz w:val="16"/>
      <w:szCs w:val="16"/>
      <w:u w:val="none"/>
    </w:rPr>
  </w:style>
  <w:style w:type="character" w:customStyle="1" w:styleId="Vnbnnidung17">
    <w:name w:val="Văn bản nội dung (17)_"/>
    <w:link w:val="Vnbnnidung171"/>
    <w:rPr>
      <w:rFonts w:ascii="Arial" w:hAnsi="Arial" w:cs="Arial"/>
      <w:sz w:val="15"/>
      <w:szCs w:val="15"/>
      <w:u w:val="none"/>
    </w:rPr>
  </w:style>
  <w:style w:type="paragraph" w:customStyle="1" w:styleId="Vnbnnidung171">
    <w:name w:val="Văn bản nội dung (17)1"/>
    <w:basedOn w:val="Normal"/>
    <w:link w:val="Vnbnnidung17"/>
    <w:pPr>
      <w:shd w:val="clear" w:color="auto" w:fill="FFFFFF"/>
      <w:spacing w:line="242" w:lineRule="exact"/>
      <w:jc w:val="center"/>
    </w:pPr>
    <w:rPr>
      <w:rFonts w:ascii="Arial" w:hAnsi="Arial" w:cs="Arial"/>
      <w:color w:val="auto"/>
      <w:sz w:val="15"/>
      <w:szCs w:val="15"/>
      <w:lang w:eastAsia="en-US"/>
    </w:rPr>
  </w:style>
  <w:style w:type="character" w:customStyle="1" w:styleId="Vnbnnidung18">
    <w:name w:val="Văn bản nội dung (18)_"/>
    <w:link w:val="Vnbnnidung180"/>
    <w:rPr>
      <w:rFonts w:ascii="Arial" w:hAnsi="Arial" w:cs="Arial"/>
      <w:b/>
      <w:bCs/>
      <w:spacing w:val="0"/>
      <w:sz w:val="17"/>
      <w:szCs w:val="17"/>
      <w:u w:val="none"/>
    </w:rPr>
  </w:style>
  <w:style w:type="paragraph" w:customStyle="1" w:styleId="Vnbnnidung180">
    <w:name w:val="Văn bản nội dung (18)"/>
    <w:basedOn w:val="Normal"/>
    <w:link w:val="Vnbnnidung18"/>
    <w:pPr>
      <w:shd w:val="clear" w:color="auto" w:fill="FFFFFF"/>
      <w:spacing w:line="242" w:lineRule="exact"/>
    </w:pPr>
    <w:rPr>
      <w:rFonts w:ascii="Arial" w:hAnsi="Arial" w:cs="Arial"/>
      <w:b/>
      <w:bCs/>
      <w:color w:val="auto"/>
      <w:sz w:val="17"/>
      <w:szCs w:val="17"/>
      <w:lang w:eastAsia="en-US"/>
    </w:rPr>
  </w:style>
  <w:style w:type="character" w:customStyle="1" w:styleId="Vnbnnidung3Gincch12pt">
    <w:name w:val="Văn bản nội dung (3) + Giãn cách 12 pt"/>
    <w:rPr>
      <w:rFonts w:ascii="Arial" w:hAnsi="Arial" w:cs="Arial"/>
      <w:i/>
      <w:iCs/>
      <w:spacing w:val="250"/>
      <w:u w:val="none"/>
    </w:rPr>
  </w:style>
  <w:style w:type="character" w:customStyle="1" w:styleId="Chthchbng2">
    <w:name w:val="Chú thích bảng (2)_"/>
    <w:link w:val="Chthchbng20"/>
    <w:rPr>
      <w:rFonts w:ascii="Arial" w:hAnsi="Arial" w:cs="Arial"/>
      <w:sz w:val="15"/>
      <w:szCs w:val="15"/>
      <w:u w:val="none"/>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15"/>
      <w:szCs w:val="15"/>
      <w:lang w:eastAsia="en-US"/>
    </w:rPr>
  </w:style>
  <w:style w:type="character" w:customStyle="1" w:styleId="Vnbnnidung265pt">
    <w:name w:val="Văn bản nội dung (2) + 6.5 pt"/>
    <w:aliases w:val="In đậm39,Chữ hoa nhỏ,Giãn cách 0 pt75"/>
    <w:rPr>
      <w:rFonts w:ascii="Arial" w:hAnsi="Arial" w:cs="Arial"/>
      <w:b/>
      <w:bCs/>
      <w:smallCaps/>
      <w:spacing w:val="0"/>
      <w:sz w:val="13"/>
      <w:szCs w:val="13"/>
      <w:u w:val="none"/>
    </w:rPr>
  </w:style>
  <w:style w:type="character" w:customStyle="1" w:styleId="Vnbnnidung265pt6">
    <w:name w:val="Văn bản nội dung (2) + 6.5 pt6"/>
    <w:aliases w:val="In đậm38,Giãn cách 0 pt74"/>
    <w:rPr>
      <w:rFonts w:ascii="Arial" w:hAnsi="Arial" w:cs="Arial"/>
      <w:b/>
      <w:bCs/>
      <w:spacing w:val="0"/>
      <w:sz w:val="13"/>
      <w:szCs w:val="13"/>
      <w:u w:val="none"/>
    </w:rPr>
  </w:style>
  <w:style w:type="character" w:customStyle="1" w:styleId="Vnbnnidung275pt">
    <w:name w:val="Văn bản nội dung (2) + 7.5 pt"/>
    <w:aliases w:val="In đậm37,In nghiêng43,Giãn cách 0 pt73"/>
    <w:rPr>
      <w:rFonts w:ascii="Arial" w:hAnsi="Arial" w:cs="Arial"/>
      <w:b/>
      <w:bCs/>
      <w:i/>
      <w:iCs/>
      <w:spacing w:val="0"/>
      <w:sz w:val="15"/>
      <w:szCs w:val="15"/>
      <w:u w:val="none"/>
    </w:rPr>
  </w:style>
  <w:style w:type="character" w:customStyle="1" w:styleId="Chthchbng3">
    <w:name w:val="Chú thích bảng (3)_"/>
    <w:link w:val="Chthchbng30"/>
    <w:rPr>
      <w:rFonts w:ascii="Arial" w:hAnsi="Arial" w:cs="Arial"/>
      <w:b/>
      <w:bCs/>
      <w:sz w:val="13"/>
      <w:szCs w:val="13"/>
      <w:u w:val="none"/>
    </w:rPr>
  </w:style>
  <w:style w:type="paragraph" w:customStyle="1" w:styleId="Chthchbng30">
    <w:name w:val="Chú thích bảng (3)"/>
    <w:basedOn w:val="Normal"/>
    <w:link w:val="Chthchbng3"/>
    <w:pPr>
      <w:shd w:val="clear" w:color="auto" w:fill="FFFFFF"/>
      <w:spacing w:line="240" w:lineRule="atLeast"/>
    </w:pPr>
    <w:rPr>
      <w:rFonts w:ascii="Arial" w:hAnsi="Arial" w:cs="Arial"/>
      <w:b/>
      <w:bCs/>
      <w:color w:val="auto"/>
      <w:sz w:val="13"/>
      <w:szCs w:val="13"/>
      <w:lang w:eastAsia="en-US"/>
    </w:rPr>
  </w:style>
  <w:style w:type="character" w:customStyle="1" w:styleId="Vnbnnidung19">
    <w:name w:val="Văn bản nội dung (19)_"/>
    <w:link w:val="Vnbnnidung190"/>
    <w:rPr>
      <w:rFonts w:ascii="Arial" w:hAnsi="Arial" w:cs="Arial"/>
      <w:b/>
      <w:bCs/>
      <w:i/>
      <w:iCs/>
      <w:sz w:val="15"/>
      <w:szCs w:val="15"/>
      <w:u w:val="none"/>
    </w:rPr>
  </w:style>
  <w:style w:type="paragraph" w:customStyle="1" w:styleId="Vnbnnidung190">
    <w:name w:val="Văn bản nội dung (19)"/>
    <w:basedOn w:val="Normal"/>
    <w:link w:val="Vnbnnidung19"/>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nbnnidung200">
    <w:name w:val="Văn bản nội dung (20)_"/>
    <w:link w:val="Vnbnnidung201"/>
    <w:rPr>
      <w:rFonts w:ascii="Arial" w:hAnsi="Arial" w:cs="Arial"/>
      <w:b/>
      <w:bCs/>
      <w:sz w:val="15"/>
      <w:szCs w:val="15"/>
      <w:u w:val="none"/>
    </w:rPr>
  </w:style>
  <w:style w:type="paragraph" w:customStyle="1" w:styleId="Vnbnnidung201">
    <w:name w:val="Văn bản nội dung (20)1"/>
    <w:basedOn w:val="Normal"/>
    <w:link w:val="Vnbnnidung200"/>
    <w:pPr>
      <w:shd w:val="clear" w:color="auto" w:fill="FFFFFF"/>
      <w:spacing w:line="195" w:lineRule="exact"/>
      <w:jc w:val="both"/>
    </w:pPr>
    <w:rPr>
      <w:rFonts w:ascii="Arial" w:hAnsi="Arial" w:cs="Arial"/>
      <w:b/>
      <w:bCs/>
      <w:color w:val="auto"/>
      <w:sz w:val="15"/>
      <w:szCs w:val="15"/>
      <w:lang w:eastAsia="en-US"/>
    </w:rPr>
  </w:style>
  <w:style w:type="character" w:customStyle="1" w:styleId="Vnbnnidung20Innghing">
    <w:name w:val="Văn bản nội dung (20) + In nghiêng"/>
    <w:rPr>
      <w:rFonts w:ascii="Arial" w:hAnsi="Arial" w:cs="Arial"/>
      <w:b/>
      <w:bCs/>
      <w:i/>
      <w:iCs/>
      <w:sz w:val="15"/>
      <w:szCs w:val="15"/>
      <w:u w:val="none"/>
    </w:rPr>
  </w:style>
  <w:style w:type="character" w:customStyle="1" w:styleId="Vnbnnidung20105pt">
    <w:name w:val="Văn bản nội dung (20) + 10.5 pt"/>
    <w:aliases w:val="Không in đậm26"/>
    <w:rPr>
      <w:rFonts w:ascii="Arial" w:hAnsi="Arial" w:cs="Arial"/>
      <w:b/>
      <w:bCs/>
      <w:sz w:val="21"/>
      <w:szCs w:val="21"/>
      <w:u w:val="none"/>
    </w:rPr>
  </w:style>
  <w:style w:type="character" w:customStyle="1" w:styleId="Vnbnnidung205pt">
    <w:name w:val="Văn bản nội dung (20) + 5 pt"/>
    <w:aliases w:val="Không in đậm25"/>
    <w:rPr>
      <w:rFonts w:ascii="Arial" w:hAnsi="Arial" w:cs="Arial"/>
      <w:b/>
      <w:bCs/>
      <w:sz w:val="10"/>
      <w:szCs w:val="10"/>
      <w:u w:val="none"/>
    </w:rPr>
  </w:style>
  <w:style w:type="character" w:customStyle="1" w:styleId="Vnbnnidung17Chhoanh">
    <w:name w:val="Văn bản nội dung (17) + Chữ hoa nhỏ"/>
    <w:rPr>
      <w:rFonts w:ascii="Arial" w:hAnsi="Arial" w:cs="Arial"/>
      <w:smallCaps/>
      <w:sz w:val="15"/>
      <w:szCs w:val="15"/>
      <w:u w:val="none"/>
    </w:rPr>
  </w:style>
  <w:style w:type="character" w:customStyle="1" w:styleId="Vnbnnidung1755pt">
    <w:name w:val="Văn bản nội dung (17) + 5.5 pt"/>
    <w:aliases w:val="In đậm36"/>
    <w:rPr>
      <w:rFonts w:ascii="Arial" w:hAnsi="Arial" w:cs="Arial"/>
      <w:b/>
      <w:bCs/>
      <w:sz w:val="11"/>
      <w:szCs w:val="11"/>
      <w:u w:val="none"/>
    </w:rPr>
  </w:style>
  <w:style w:type="character" w:customStyle="1" w:styleId="Vnbnnidung17Innghing">
    <w:name w:val="Văn bản nội dung (17) + In nghiêng"/>
    <w:rPr>
      <w:rFonts w:ascii="Arial" w:hAnsi="Arial" w:cs="Arial"/>
      <w:i/>
      <w:iCs/>
      <w:sz w:val="15"/>
      <w:szCs w:val="15"/>
      <w:u w:val="none"/>
      <w:lang w:val="en-US" w:eastAsia="en-US"/>
    </w:rPr>
  </w:style>
  <w:style w:type="character" w:customStyle="1" w:styleId="Vnbnnidung210">
    <w:name w:val="Văn bản nội dung (21)_"/>
    <w:link w:val="Vnbnnidung211"/>
    <w:rPr>
      <w:rFonts w:ascii="Arial" w:hAnsi="Arial" w:cs="Arial"/>
      <w:b/>
      <w:bCs/>
      <w:i/>
      <w:iCs/>
      <w:sz w:val="16"/>
      <w:szCs w:val="16"/>
      <w:u w:val="none"/>
    </w:rPr>
  </w:style>
  <w:style w:type="paragraph" w:customStyle="1" w:styleId="Vnbnnidung211">
    <w:name w:val="Văn bản nội dung (21)"/>
    <w:basedOn w:val="Normal"/>
    <w:link w:val="Vnbnnidung210"/>
    <w:pPr>
      <w:shd w:val="clear" w:color="auto" w:fill="FFFFFF"/>
      <w:spacing w:line="228" w:lineRule="exact"/>
      <w:jc w:val="both"/>
    </w:pPr>
    <w:rPr>
      <w:rFonts w:ascii="Arial" w:hAnsi="Arial" w:cs="Arial"/>
      <w:b/>
      <w:bCs/>
      <w:i/>
      <w:iCs/>
      <w:color w:val="auto"/>
      <w:sz w:val="16"/>
      <w:szCs w:val="16"/>
      <w:lang w:eastAsia="en-US"/>
    </w:rPr>
  </w:style>
  <w:style w:type="character" w:customStyle="1" w:styleId="Vnbnnidung2175pt">
    <w:name w:val="Văn bản nội dung (21) + 7.5 pt"/>
    <w:aliases w:val="Không in đậm24,Không in nghiêng14"/>
    <w:rPr>
      <w:rFonts w:ascii="Arial" w:hAnsi="Arial" w:cs="Arial"/>
      <w:b/>
      <w:bCs/>
      <w:i/>
      <w:iCs/>
      <w:sz w:val="15"/>
      <w:szCs w:val="15"/>
      <w:u w:val="none"/>
    </w:rPr>
  </w:style>
  <w:style w:type="character" w:customStyle="1" w:styleId="Chthchbng">
    <w:name w:val="Chú thích bảng_"/>
    <w:link w:val="Chthchbng1"/>
    <w:rPr>
      <w:rFonts w:ascii="Arial" w:hAnsi="Arial" w:cs="Arial"/>
      <w:b/>
      <w:bCs/>
      <w:sz w:val="15"/>
      <w:szCs w:val="15"/>
      <w:u w:val="none"/>
    </w:rPr>
  </w:style>
  <w:style w:type="paragraph" w:customStyle="1" w:styleId="Chthchbng1">
    <w:name w:val="Chú thích bảng1"/>
    <w:basedOn w:val="Normal"/>
    <w:link w:val="Chthchbng"/>
    <w:pPr>
      <w:shd w:val="clear" w:color="auto" w:fill="FFFFFF"/>
      <w:spacing w:line="240" w:lineRule="atLeast"/>
      <w:jc w:val="right"/>
    </w:pPr>
    <w:rPr>
      <w:rFonts w:ascii="Arial" w:hAnsi="Arial" w:cs="Arial"/>
      <w:b/>
      <w:bCs/>
      <w:color w:val="auto"/>
      <w:sz w:val="15"/>
      <w:szCs w:val="15"/>
      <w:lang w:eastAsia="en-US"/>
    </w:rPr>
  </w:style>
  <w:style w:type="character" w:customStyle="1" w:styleId="Vnbnnidung26pt">
    <w:name w:val="Văn bản nội dung (2) + 6 pt"/>
    <w:aliases w:val="Giãn cách 0 pt72"/>
    <w:rPr>
      <w:rFonts w:ascii="Arial" w:hAnsi="Arial" w:cs="Arial"/>
      <w:spacing w:val="0"/>
      <w:sz w:val="12"/>
      <w:szCs w:val="12"/>
      <w:u w:val="none"/>
    </w:rPr>
  </w:style>
  <w:style w:type="character" w:customStyle="1" w:styleId="Vnbnnidung25pt">
    <w:name w:val="Văn bản nội dung (2) + 5 pt"/>
    <w:aliases w:val="In nghiêng42,Giãn cách 0 pt71,Tỉ lệ 150%"/>
    <w:rPr>
      <w:rFonts w:ascii="Arial" w:hAnsi="Arial" w:cs="Arial"/>
      <w:i/>
      <w:iCs/>
      <w:spacing w:val="0"/>
      <w:w w:val="150"/>
      <w:sz w:val="10"/>
      <w:szCs w:val="10"/>
      <w:u w:val="none"/>
    </w:rPr>
  </w:style>
  <w:style w:type="character" w:customStyle="1" w:styleId="Vnbnnidung22">
    <w:name w:val="Văn bản nội dung (22)_"/>
    <w:link w:val="Vnbnnidung220"/>
    <w:rPr>
      <w:rFonts w:ascii="Arial" w:hAnsi="Arial" w:cs="Arial"/>
      <w:i/>
      <w:iCs/>
      <w:sz w:val="16"/>
      <w:szCs w:val="16"/>
      <w:u w:val="none"/>
    </w:rPr>
  </w:style>
  <w:style w:type="paragraph" w:customStyle="1" w:styleId="Vnbnnidung220">
    <w:name w:val="Văn bản nội dung (22)"/>
    <w:basedOn w:val="Normal"/>
    <w:link w:val="Vnbnnidung22"/>
    <w:pPr>
      <w:shd w:val="clear" w:color="auto" w:fill="FFFFFF"/>
      <w:spacing w:before="360" w:line="195" w:lineRule="exact"/>
      <w:jc w:val="both"/>
    </w:pPr>
    <w:rPr>
      <w:rFonts w:ascii="Arial" w:hAnsi="Arial" w:cs="Arial"/>
      <w:i/>
      <w:iCs/>
      <w:color w:val="auto"/>
      <w:sz w:val="16"/>
      <w:szCs w:val="16"/>
      <w:lang w:eastAsia="en-US"/>
    </w:rPr>
  </w:style>
  <w:style w:type="character" w:customStyle="1" w:styleId="Vnbnnidung2275pt">
    <w:name w:val="Văn bản nội dung (22) + 7.5 pt"/>
    <w:aliases w:val="In đậm35,Không in nghiêng13"/>
    <w:rPr>
      <w:rFonts w:ascii="Arial" w:hAnsi="Arial" w:cs="Arial"/>
      <w:b/>
      <w:bCs/>
      <w:i/>
      <w:iCs/>
      <w:sz w:val="15"/>
      <w:szCs w:val="15"/>
      <w:u w:val="none"/>
    </w:rPr>
  </w:style>
  <w:style w:type="character" w:customStyle="1" w:styleId="Vnbnnidung2065pt">
    <w:name w:val="Văn bản nội dung (20) + 6.5 pt"/>
    <w:aliases w:val="Không in đậm23,In nghiêng41"/>
    <w:rPr>
      <w:rFonts w:ascii="Arial" w:hAnsi="Arial" w:cs="Arial"/>
      <w:b/>
      <w:bCs/>
      <w:i/>
      <w:iCs/>
      <w:sz w:val="13"/>
      <w:szCs w:val="13"/>
      <w:u w:val="none"/>
    </w:rPr>
  </w:style>
  <w:style w:type="character" w:customStyle="1" w:styleId="Vnbnnidung2065pt2">
    <w:name w:val="Văn bản nội dung (20) + 6.5 pt2"/>
    <w:aliases w:val="Không in đậm22"/>
    <w:rPr>
      <w:rFonts w:ascii="Arial" w:hAnsi="Arial" w:cs="Arial"/>
      <w:b/>
      <w:bCs/>
      <w:sz w:val="13"/>
      <w:szCs w:val="13"/>
      <w:u w:val="none"/>
    </w:rPr>
  </w:style>
  <w:style w:type="character" w:customStyle="1" w:styleId="Vnbnnidung23">
    <w:name w:val="Văn bản nội dung (23)_"/>
    <w:link w:val="Vnbnnidung230"/>
    <w:rPr>
      <w:rFonts w:ascii="Arial" w:hAnsi="Arial" w:cs="Arial"/>
      <w:b/>
      <w:bCs/>
      <w:sz w:val="15"/>
      <w:szCs w:val="15"/>
      <w:u w:val="none"/>
    </w:rPr>
  </w:style>
  <w:style w:type="paragraph" w:customStyle="1" w:styleId="Vnbnnidung230">
    <w:name w:val="Văn bản nội dung (23)"/>
    <w:basedOn w:val="Normal"/>
    <w:link w:val="Vnbnnidung23"/>
    <w:pPr>
      <w:shd w:val="clear" w:color="auto" w:fill="FFFFFF"/>
      <w:spacing w:line="195" w:lineRule="exact"/>
      <w:jc w:val="both"/>
    </w:pPr>
    <w:rPr>
      <w:rFonts w:ascii="Arial" w:hAnsi="Arial" w:cs="Arial"/>
      <w:b/>
      <w:bCs/>
      <w:color w:val="auto"/>
      <w:sz w:val="15"/>
      <w:szCs w:val="15"/>
      <w:lang w:eastAsia="en-US"/>
    </w:rPr>
  </w:style>
  <w:style w:type="character" w:customStyle="1" w:styleId="Vnbnnidung23Khnginm">
    <w:name w:val="Văn bản nội dung (23) + Không in đậm"/>
    <w:basedOn w:val="Vnbnnidung23"/>
    <w:rPr>
      <w:rFonts w:ascii="Arial" w:hAnsi="Arial" w:cs="Arial"/>
      <w:b/>
      <w:bCs/>
      <w:sz w:val="15"/>
      <w:szCs w:val="15"/>
      <w:u w:val="none"/>
    </w:rPr>
  </w:style>
  <w:style w:type="character" w:customStyle="1" w:styleId="Vnbnnidung20Khnginm">
    <w:name w:val="Văn bản nội dung (20) + Không in đậm"/>
    <w:aliases w:val="In nghiêng40"/>
    <w:rPr>
      <w:rFonts w:ascii="Arial" w:hAnsi="Arial" w:cs="Arial"/>
      <w:b/>
      <w:bCs/>
      <w:i/>
      <w:iCs/>
      <w:spacing w:val="0"/>
      <w:sz w:val="15"/>
      <w:szCs w:val="15"/>
      <w:u w:val="none"/>
    </w:rPr>
  </w:style>
  <w:style w:type="character" w:customStyle="1" w:styleId="Vnbnnidung20Khnginm5">
    <w:name w:val="Văn bản nội dung (20) + Không in đậm5"/>
    <w:basedOn w:val="Vnbnnidung200"/>
    <w:rPr>
      <w:rFonts w:ascii="Arial" w:hAnsi="Arial" w:cs="Arial"/>
      <w:b/>
      <w:bCs/>
      <w:sz w:val="15"/>
      <w:szCs w:val="15"/>
      <w:u w:val="none"/>
    </w:rPr>
  </w:style>
  <w:style w:type="character" w:customStyle="1" w:styleId="Vnbnnidung2065pt1">
    <w:name w:val="Văn bản nội dung (20) + 6.5 pt1"/>
    <w:rPr>
      <w:rFonts w:ascii="Arial" w:hAnsi="Arial" w:cs="Arial"/>
      <w:b/>
      <w:bCs/>
      <w:sz w:val="13"/>
      <w:szCs w:val="13"/>
      <w:u w:val="none"/>
    </w:rPr>
  </w:style>
  <w:style w:type="character" w:customStyle="1" w:styleId="Vnbnnidung208pt">
    <w:name w:val="Văn bản nội dung (20) + 8 pt"/>
    <w:rPr>
      <w:rFonts w:ascii="Arial" w:hAnsi="Arial" w:cs="Arial"/>
      <w:b/>
      <w:bCs/>
      <w:sz w:val="16"/>
      <w:szCs w:val="16"/>
      <w:u w:val="none"/>
    </w:rPr>
  </w:style>
  <w:style w:type="character" w:customStyle="1" w:styleId="Vnbnnidung20Khnginm4">
    <w:name w:val="Văn bản nội dung (20) + Không in đậm4"/>
    <w:basedOn w:val="Vnbnnidung200"/>
    <w:rPr>
      <w:rFonts w:ascii="Arial" w:hAnsi="Arial" w:cs="Arial"/>
      <w:b/>
      <w:bCs/>
      <w:sz w:val="15"/>
      <w:szCs w:val="15"/>
      <w:u w:val="none"/>
    </w:rPr>
  </w:style>
  <w:style w:type="character" w:customStyle="1" w:styleId="Vnbnnidung20Khnginm3">
    <w:name w:val="Văn bản nội dung (20) + Không in đậm3"/>
    <w:aliases w:val="In nghiêng39"/>
    <w:rPr>
      <w:rFonts w:ascii="Arial" w:hAnsi="Arial" w:cs="Arial"/>
      <w:b/>
      <w:bCs/>
      <w:i/>
      <w:iCs/>
      <w:sz w:val="15"/>
      <w:szCs w:val="15"/>
      <w:u w:val="none"/>
    </w:rPr>
  </w:style>
  <w:style w:type="character" w:customStyle="1" w:styleId="Vnbnnidung209pt">
    <w:name w:val="Văn bản nội dung (20) + 9 pt"/>
    <w:aliases w:val="In nghiêng38"/>
    <w:rPr>
      <w:rFonts w:ascii="Arial" w:hAnsi="Arial" w:cs="Arial"/>
      <w:b/>
      <w:bCs/>
      <w:i/>
      <w:iCs/>
      <w:sz w:val="18"/>
      <w:szCs w:val="18"/>
      <w:u w:val="none"/>
    </w:rPr>
  </w:style>
  <w:style w:type="character" w:customStyle="1" w:styleId="Vnbnnidung209pt1">
    <w:name w:val="Văn bản nội dung (20) + 9 pt1"/>
    <w:aliases w:val="Không in đậm21"/>
    <w:rPr>
      <w:rFonts w:ascii="Arial" w:hAnsi="Arial" w:cs="Arial"/>
      <w:b/>
      <w:bCs/>
      <w:sz w:val="18"/>
      <w:szCs w:val="18"/>
      <w:u w:val="none"/>
    </w:rPr>
  </w:style>
  <w:style w:type="character" w:customStyle="1" w:styleId="Vnbnnidung24">
    <w:name w:val="Văn bản nội dung (24)_"/>
    <w:link w:val="Vnbnnidung240"/>
    <w:rPr>
      <w:rFonts w:ascii="Arial" w:hAnsi="Arial" w:cs="Arial"/>
      <w:b/>
      <w:bCs/>
      <w:sz w:val="16"/>
      <w:szCs w:val="16"/>
      <w:u w:val="none"/>
    </w:rPr>
  </w:style>
  <w:style w:type="paragraph" w:customStyle="1" w:styleId="Vnbnnidung240">
    <w:name w:val="Văn bản nội dung (24)"/>
    <w:basedOn w:val="Normal"/>
    <w:link w:val="Vnbnnidung24"/>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nbnnidung24Khnginm">
    <w:name w:val="Văn bản nội dung (24) + Không in đậm"/>
    <w:basedOn w:val="Vnbnnidung24"/>
    <w:rPr>
      <w:rFonts w:ascii="Arial" w:hAnsi="Arial" w:cs="Arial"/>
      <w:b/>
      <w:bCs/>
      <w:sz w:val="16"/>
      <w:szCs w:val="16"/>
      <w:u w:val="none"/>
    </w:rPr>
  </w:style>
  <w:style w:type="character" w:customStyle="1" w:styleId="Vnbnnidung2465pt">
    <w:name w:val="Văn bản nội dung (24) + 6.5 pt"/>
    <w:rPr>
      <w:rFonts w:ascii="Arial" w:hAnsi="Arial" w:cs="Arial"/>
      <w:b/>
      <w:bCs/>
      <w:sz w:val="13"/>
      <w:szCs w:val="13"/>
      <w:u w:val="none"/>
    </w:rPr>
  </w:style>
  <w:style w:type="character" w:customStyle="1" w:styleId="Vnbnnidung24Khnginm1">
    <w:name w:val="Văn bản nội dung (24) + Không in đậm1"/>
    <w:aliases w:val="In nghiêng37"/>
    <w:rPr>
      <w:rFonts w:ascii="Arial" w:hAnsi="Arial" w:cs="Arial"/>
      <w:b/>
      <w:bCs/>
      <w:i/>
      <w:iCs/>
      <w:sz w:val="16"/>
      <w:szCs w:val="16"/>
      <w:u w:val="none"/>
    </w:rPr>
  </w:style>
  <w:style w:type="character" w:customStyle="1" w:styleId="Vnbnnidung25">
    <w:name w:val="Văn bản nội dung (25)_"/>
    <w:link w:val="Vnbnnidung250"/>
    <w:rPr>
      <w:rFonts w:ascii="Arial" w:hAnsi="Arial" w:cs="Arial"/>
      <w:b/>
      <w:bCs/>
      <w:i/>
      <w:iCs/>
      <w:sz w:val="17"/>
      <w:szCs w:val="17"/>
      <w:u w:val="none"/>
    </w:rPr>
  </w:style>
  <w:style w:type="paragraph" w:customStyle="1" w:styleId="Vnbnnidung250">
    <w:name w:val="Văn bản nội dung (25)"/>
    <w:basedOn w:val="Normal"/>
    <w:link w:val="Vnbnnidung25"/>
    <w:pPr>
      <w:shd w:val="clear" w:color="auto" w:fill="FFFFFF"/>
      <w:spacing w:line="228" w:lineRule="exact"/>
      <w:jc w:val="both"/>
    </w:pPr>
    <w:rPr>
      <w:rFonts w:ascii="Arial" w:hAnsi="Arial" w:cs="Arial"/>
      <w:b/>
      <w:bCs/>
      <w:i/>
      <w:iCs/>
      <w:color w:val="auto"/>
      <w:sz w:val="17"/>
      <w:szCs w:val="17"/>
      <w:lang w:eastAsia="en-US"/>
    </w:rPr>
  </w:style>
  <w:style w:type="character" w:customStyle="1" w:styleId="Vnbnnidung25Khnginnghing">
    <w:name w:val="Văn bản nội dung (25) + Không in nghiêng"/>
    <w:basedOn w:val="Vnbnnidung25"/>
    <w:rPr>
      <w:rFonts w:ascii="Arial" w:hAnsi="Arial" w:cs="Arial"/>
      <w:b/>
      <w:bCs/>
      <w:i/>
      <w:iCs/>
      <w:sz w:val="17"/>
      <w:szCs w:val="17"/>
      <w:u w:val="none"/>
    </w:rPr>
  </w:style>
  <w:style w:type="character" w:customStyle="1" w:styleId="Vnbnnidung285pt">
    <w:name w:val="Văn bản nội dung (2) + 8.5 pt"/>
    <w:aliases w:val="In đậm34,Giãn cách 0 pt70"/>
    <w:rPr>
      <w:rFonts w:ascii="Arial" w:hAnsi="Arial" w:cs="Arial"/>
      <w:b/>
      <w:bCs/>
      <w:spacing w:val="0"/>
      <w:sz w:val="17"/>
      <w:szCs w:val="17"/>
      <w:u w:val="none"/>
    </w:rPr>
  </w:style>
  <w:style w:type="character" w:customStyle="1" w:styleId="Vnbnnidung275pt11">
    <w:name w:val="Văn bản nội dung (2) + 7.5 pt11"/>
    <w:aliases w:val="Giãn cách 0 pt69"/>
    <w:rPr>
      <w:rFonts w:ascii="Arial" w:hAnsi="Arial" w:cs="Arial"/>
      <w:spacing w:val="0"/>
      <w:sz w:val="15"/>
      <w:szCs w:val="15"/>
      <w:u w:val="none"/>
      <w:lang w:val="en-US" w:eastAsia="en-US"/>
    </w:rPr>
  </w:style>
  <w:style w:type="character" w:customStyle="1" w:styleId="Vnbnnidung265pt5">
    <w:name w:val="Văn bản nội dung (2) + 6.5 pt5"/>
    <w:aliases w:val="Giãn cách 0 pt68"/>
    <w:rPr>
      <w:rFonts w:ascii="Arial" w:hAnsi="Arial" w:cs="Arial"/>
      <w:spacing w:val="0"/>
      <w:sz w:val="13"/>
      <w:szCs w:val="13"/>
      <w:u w:val="none"/>
    </w:rPr>
  </w:style>
  <w:style w:type="character" w:customStyle="1" w:styleId="Vnbnnidung210pt">
    <w:name w:val="Văn bản nội dung (2) + 10 pt"/>
    <w:aliases w:val="Giãn cách 0 pt67"/>
    <w:rPr>
      <w:rFonts w:ascii="Arial" w:hAnsi="Arial" w:cs="Arial"/>
      <w:spacing w:val="0"/>
      <w:sz w:val="20"/>
      <w:szCs w:val="20"/>
      <w:u w:val="none"/>
    </w:rPr>
  </w:style>
  <w:style w:type="character" w:customStyle="1" w:styleId="Vnbnnidung207pt">
    <w:name w:val="Văn bản nội dung (20) + 7 pt"/>
    <w:aliases w:val="Không in đậm20"/>
    <w:rPr>
      <w:rFonts w:ascii="Arial" w:hAnsi="Arial" w:cs="Arial"/>
      <w:b/>
      <w:bCs/>
      <w:spacing w:val="0"/>
      <w:sz w:val="14"/>
      <w:szCs w:val="14"/>
      <w:u w:val="none"/>
    </w:rPr>
  </w:style>
  <w:style w:type="character" w:customStyle="1" w:styleId="Vnbnnidung26">
    <w:name w:val="Văn bản nội dung (26)_"/>
    <w:link w:val="Vnbnnidung261"/>
    <w:rPr>
      <w:rFonts w:ascii="Arial" w:hAnsi="Arial" w:cs="Arial"/>
      <w:sz w:val="15"/>
      <w:szCs w:val="15"/>
      <w:u w:val="none"/>
    </w:rPr>
  </w:style>
  <w:style w:type="paragraph" w:customStyle="1" w:styleId="Vnbnnidung261">
    <w:name w:val="Văn bản nội dung (26)1"/>
    <w:basedOn w:val="Normal"/>
    <w:link w:val="Vnbnnidung26"/>
    <w:pPr>
      <w:shd w:val="clear" w:color="auto" w:fill="FFFFFF"/>
      <w:spacing w:line="200" w:lineRule="exact"/>
    </w:pPr>
    <w:rPr>
      <w:rFonts w:ascii="Arial" w:hAnsi="Arial" w:cs="Arial"/>
      <w:color w:val="auto"/>
      <w:sz w:val="15"/>
      <w:szCs w:val="15"/>
      <w:lang w:eastAsia="en-US"/>
    </w:rPr>
  </w:style>
  <w:style w:type="character" w:customStyle="1" w:styleId="Vnbnnidung26Inm">
    <w:name w:val="Văn bản nội dung (26) + In đậm"/>
    <w:rPr>
      <w:rFonts w:ascii="Arial" w:hAnsi="Arial" w:cs="Arial"/>
      <w:b/>
      <w:bCs/>
      <w:sz w:val="15"/>
      <w:szCs w:val="15"/>
      <w:u w:val="none"/>
    </w:rPr>
  </w:style>
  <w:style w:type="character" w:customStyle="1" w:styleId="Vnbnnidung260">
    <w:name w:val="Văn bản nội dung (26)"/>
    <w:rPr>
      <w:rFonts w:ascii="Arial" w:hAnsi="Arial" w:cs="Arial"/>
      <w:spacing w:val="0"/>
      <w:sz w:val="15"/>
      <w:szCs w:val="15"/>
      <w:u w:val="none"/>
    </w:rPr>
  </w:style>
  <w:style w:type="character" w:customStyle="1" w:styleId="Vnbnnidung20Khnginm2">
    <w:name w:val="Văn bản nội dung (20) + Không in đậm2"/>
    <w:rPr>
      <w:rFonts w:ascii="Arial" w:hAnsi="Arial" w:cs="Arial"/>
      <w:b/>
      <w:bCs/>
      <w:spacing w:val="0"/>
      <w:sz w:val="15"/>
      <w:szCs w:val="15"/>
      <w:u w:val="none"/>
    </w:rPr>
  </w:style>
  <w:style w:type="character" w:customStyle="1" w:styleId="Vnbnnidung20Gincch1pt">
    <w:name w:val="Văn bản nội dung (20) + Giãn cách 1 pt"/>
    <w:rPr>
      <w:rFonts w:ascii="Arial" w:hAnsi="Arial" w:cs="Arial"/>
      <w:b/>
      <w:bCs/>
      <w:spacing w:val="20"/>
      <w:sz w:val="15"/>
      <w:szCs w:val="15"/>
      <w:u w:val="none"/>
    </w:rPr>
  </w:style>
  <w:style w:type="character" w:customStyle="1" w:styleId="Vnbnnidung208pt1">
    <w:name w:val="Văn bản nội dung (20) + 8 pt1"/>
    <w:aliases w:val="In nghiêng36"/>
    <w:rPr>
      <w:rFonts w:ascii="Arial" w:hAnsi="Arial" w:cs="Arial"/>
      <w:b/>
      <w:bCs/>
      <w:i/>
      <w:iCs/>
      <w:sz w:val="16"/>
      <w:szCs w:val="16"/>
      <w:u w:val="none"/>
    </w:rPr>
  </w:style>
  <w:style w:type="character" w:customStyle="1" w:styleId="Vnbnnidung24Chhoanh">
    <w:name w:val="Văn bản nội dung (24) + Chữ hoa nhỏ"/>
    <w:rPr>
      <w:rFonts w:ascii="Arial" w:hAnsi="Arial" w:cs="Arial"/>
      <w:b/>
      <w:bCs/>
      <w:smallCaps/>
      <w:sz w:val="16"/>
      <w:szCs w:val="16"/>
      <w:u w:val="none"/>
    </w:rPr>
  </w:style>
  <w:style w:type="character" w:customStyle="1" w:styleId="Vnbnnidung2475pt">
    <w:name w:val="Văn bản nội dung (24) + 7.5 pt"/>
    <w:rPr>
      <w:rFonts w:ascii="Arial" w:hAnsi="Arial" w:cs="Arial"/>
      <w:b/>
      <w:bCs/>
      <w:sz w:val="15"/>
      <w:szCs w:val="15"/>
      <w:u w:val="none"/>
    </w:rPr>
  </w:style>
  <w:style w:type="character" w:customStyle="1" w:styleId="Vnbnnidung27">
    <w:name w:val="Văn bản nội dung (27)_"/>
    <w:link w:val="Vnbnnidung270"/>
    <w:rPr>
      <w:rFonts w:ascii="Arial" w:hAnsi="Arial" w:cs="Arial"/>
      <w:b/>
      <w:bCs/>
      <w:i/>
      <w:iCs/>
      <w:sz w:val="18"/>
      <w:szCs w:val="18"/>
      <w:u w:val="none"/>
    </w:rPr>
  </w:style>
  <w:style w:type="paragraph" w:customStyle="1" w:styleId="Vnbnnidung270">
    <w:name w:val="Văn bản nội dung (27)"/>
    <w:basedOn w:val="Normal"/>
    <w:link w:val="Vnbnnidung27"/>
    <w:pPr>
      <w:shd w:val="clear" w:color="auto" w:fill="FFFFFF"/>
      <w:spacing w:line="232" w:lineRule="exact"/>
      <w:jc w:val="both"/>
    </w:pPr>
    <w:rPr>
      <w:rFonts w:ascii="Arial" w:hAnsi="Arial" w:cs="Arial"/>
      <w:b/>
      <w:bCs/>
      <w:i/>
      <w:iCs/>
      <w:color w:val="auto"/>
      <w:sz w:val="18"/>
      <w:szCs w:val="18"/>
      <w:lang w:eastAsia="en-US"/>
    </w:rPr>
  </w:style>
  <w:style w:type="character" w:customStyle="1" w:styleId="Vnbnnidung27105pt">
    <w:name w:val="Văn bản nội dung (27) + 10.5 pt"/>
    <w:aliases w:val="Không in nghiêng12,Giãn cách 0 pt66"/>
    <w:rPr>
      <w:rFonts w:ascii="Arial" w:hAnsi="Arial" w:cs="Arial"/>
      <w:b/>
      <w:bCs/>
      <w:i/>
      <w:iCs/>
      <w:spacing w:val="-10"/>
      <w:sz w:val="21"/>
      <w:szCs w:val="21"/>
      <w:u w:val="none"/>
    </w:rPr>
  </w:style>
  <w:style w:type="character" w:customStyle="1" w:styleId="Chthchbng4">
    <w:name w:val="Chú thích bảng (4)_"/>
    <w:link w:val="Chthchbng40"/>
    <w:rPr>
      <w:rFonts w:ascii="Arial" w:hAnsi="Arial" w:cs="Arial"/>
      <w:sz w:val="14"/>
      <w:szCs w:val="14"/>
      <w:u w:val="none"/>
    </w:rPr>
  </w:style>
  <w:style w:type="paragraph" w:customStyle="1" w:styleId="Chthchbng40">
    <w:name w:val="Chú thích bảng (4)"/>
    <w:basedOn w:val="Normal"/>
    <w:link w:val="Chthchbng4"/>
    <w:pPr>
      <w:shd w:val="clear" w:color="auto" w:fill="FFFFFF"/>
      <w:spacing w:line="240" w:lineRule="atLeast"/>
      <w:jc w:val="right"/>
    </w:pPr>
    <w:rPr>
      <w:rFonts w:ascii="Arial" w:hAnsi="Arial" w:cs="Arial"/>
      <w:color w:val="auto"/>
      <w:sz w:val="14"/>
      <w:szCs w:val="14"/>
      <w:lang w:eastAsia="en-US"/>
    </w:rPr>
  </w:style>
  <w:style w:type="character" w:customStyle="1" w:styleId="Vnbnnidung275pt10">
    <w:name w:val="Văn bản nội dung (2) + 7.5 pt10"/>
    <w:aliases w:val="In đậm33,Giãn cách 0 pt65"/>
    <w:rPr>
      <w:rFonts w:ascii="Arial" w:hAnsi="Arial" w:cs="Arial"/>
      <w:b/>
      <w:bCs/>
      <w:spacing w:val="0"/>
      <w:sz w:val="15"/>
      <w:szCs w:val="15"/>
      <w:u w:val="none"/>
    </w:rPr>
  </w:style>
  <w:style w:type="character" w:customStyle="1" w:styleId="Vnbnnidung28">
    <w:name w:val="Văn bản nội dung (28)_"/>
    <w:link w:val="Vnbnnidung280"/>
    <w:rPr>
      <w:rFonts w:ascii="Arial" w:hAnsi="Arial" w:cs="Arial"/>
      <w:sz w:val="14"/>
      <w:szCs w:val="14"/>
      <w:u w:val="none"/>
    </w:rPr>
  </w:style>
  <w:style w:type="paragraph" w:customStyle="1" w:styleId="Vnbnnidung280">
    <w:name w:val="Văn bản nội dung (28)"/>
    <w:basedOn w:val="Normal"/>
    <w:link w:val="Vnbnnidung28"/>
    <w:pPr>
      <w:shd w:val="clear" w:color="auto" w:fill="FFFFFF"/>
      <w:spacing w:line="240" w:lineRule="atLeast"/>
      <w:jc w:val="both"/>
    </w:pPr>
    <w:rPr>
      <w:rFonts w:ascii="Arial" w:hAnsi="Arial" w:cs="Arial"/>
      <w:color w:val="auto"/>
      <w:sz w:val="14"/>
      <w:szCs w:val="14"/>
      <w:lang w:eastAsia="en-US"/>
    </w:rPr>
  </w:style>
  <w:style w:type="character" w:customStyle="1" w:styleId="Vnbnnidung28Gincch0pt">
    <w:name w:val="Văn bản nội dung (28) + Giãn cách 0 pt"/>
    <w:rPr>
      <w:rFonts w:ascii="Arial" w:hAnsi="Arial" w:cs="Arial"/>
      <w:spacing w:val="-10"/>
      <w:sz w:val="14"/>
      <w:szCs w:val="14"/>
      <w:u w:val="none"/>
    </w:rPr>
  </w:style>
  <w:style w:type="character" w:customStyle="1" w:styleId="Vnbnnidung20Khnginm1">
    <w:name w:val="Văn bản nội dung (20) + Không in đậm1"/>
    <w:basedOn w:val="Vnbnnidung200"/>
    <w:rPr>
      <w:rFonts w:ascii="Arial" w:hAnsi="Arial" w:cs="Arial"/>
      <w:b/>
      <w:bCs/>
      <w:sz w:val="15"/>
      <w:szCs w:val="15"/>
      <w:u w:val="none"/>
    </w:rPr>
  </w:style>
  <w:style w:type="character" w:customStyle="1" w:styleId="Vnbnnidung20Chhoanh">
    <w:name w:val="Văn bản nội dung (20) + Chữ hoa nhỏ"/>
    <w:rPr>
      <w:rFonts w:ascii="Arial" w:hAnsi="Arial" w:cs="Arial"/>
      <w:b/>
      <w:bCs/>
      <w:smallCaps/>
      <w:sz w:val="15"/>
      <w:szCs w:val="15"/>
      <w:u w:val="none"/>
    </w:rPr>
  </w:style>
  <w:style w:type="character" w:customStyle="1" w:styleId="Vnbnnidung29">
    <w:name w:val="Văn bản nội dung (29)_"/>
    <w:link w:val="Vnbnnidung290"/>
    <w:rPr>
      <w:rFonts w:ascii="Arial" w:hAnsi="Arial" w:cs="Arial"/>
      <w:i/>
      <w:iCs/>
      <w:sz w:val="17"/>
      <w:szCs w:val="17"/>
      <w:u w:val="none"/>
    </w:rPr>
  </w:style>
  <w:style w:type="paragraph" w:customStyle="1" w:styleId="Vnbnnidung290">
    <w:name w:val="Văn bản nội dung (29)"/>
    <w:basedOn w:val="Normal"/>
    <w:link w:val="Vnbnnidung29"/>
    <w:pPr>
      <w:shd w:val="clear" w:color="auto" w:fill="FFFFFF"/>
      <w:spacing w:line="232" w:lineRule="exact"/>
      <w:jc w:val="both"/>
    </w:pPr>
    <w:rPr>
      <w:rFonts w:ascii="Arial" w:hAnsi="Arial" w:cs="Arial"/>
      <w:i/>
      <w:iCs/>
      <w:color w:val="auto"/>
      <w:sz w:val="17"/>
      <w:szCs w:val="17"/>
      <w:lang w:eastAsia="en-US"/>
    </w:rPr>
  </w:style>
  <w:style w:type="character" w:customStyle="1" w:styleId="Vnbnnidung297pt">
    <w:name w:val="Văn bản nội dung (29) + 7 pt"/>
    <w:aliases w:val="Không in nghiêng11"/>
    <w:rPr>
      <w:rFonts w:ascii="Arial" w:hAnsi="Arial" w:cs="Arial"/>
      <w:i/>
      <w:iCs/>
      <w:sz w:val="14"/>
      <w:szCs w:val="14"/>
      <w:u w:val="none"/>
    </w:rPr>
  </w:style>
  <w:style w:type="character" w:customStyle="1" w:styleId="Vnbnnidung29Gincch2pt">
    <w:name w:val="Văn bản nội dung (29) + Giãn cách 2 pt"/>
    <w:rPr>
      <w:rFonts w:ascii="Arial" w:hAnsi="Arial" w:cs="Arial"/>
      <w:i/>
      <w:iCs/>
      <w:spacing w:val="50"/>
      <w:sz w:val="17"/>
      <w:szCs w:val="17"/>
      <w:u w:val="none"/>
    </w:rPr>
  </w:style>
  <w:style w:type="character" w:customStyle="1" w:styleId="Vnbnnidung1965pt">
    <w:name w:val="Văn bản nội dung (19) + 6.5 pt"/>
    <w:aliases w:val="Không in nghiêng10"/>
    <w:rPr>
      <w:rFonts w:ascii="Arial" w:hAnsi="Arial" w:cs="Arial"/>
      <w:b/>
      <w:bCs/>
      <w:i/>
      <w:iCs/>
      <w:sz w:val="13"/>
      <w:szCs w:val="13"/>
      <w:u w:val="none"/>
    </w:rPr>
  </w:style>
  <w:style w:type="character" w:customStyle="1" w:styleId="Vnbnnidung1685pt">
    <w:name w:val="Văn bản nội dung (16) + 8.5 pt"/>
    <w:rPr>
      <w:rFonts w:ascii="Arial" w:hAnsi="Arial" w:cs="Arial"/>
      <w:b/>
      <w:bCs/>
      <w:spacing w:val="0"/>
      <w:sz w:val="17"/>
      <w:szCs w:val="17"/>
      <w:u w:val="none"/>
    </w:rPr>
  </w:style>
  <w:style w:type="character" w:customStyle="1" w:styleId="Vnbnnidung16Khnginm1">
    <w:name w:val="Văn bản nội dung (16) + Không in đậm1"/>
    <w:aliases w:val="In nghiêng35"/>
    <w:rPr>
      <w:rFonts w:ascii="Arial" w:hAnsi="Arial" w:cs="Arial"/>
      <w:b/>
      <w:bCs/>
      <w:i/>
      <w:iCs/>
      <w:sz w:val="16"/>
      <w:szCs w:val="16"/>
      <w:u w:val="none"/>
    </w:rPr>
  </w:style>
  <w:style w:type="character" w:customStyle="1" w:styleId="ChthchbngChhoanh">
    <w:name w:val="Chú thích bảng + Chữ hoa nhỏ"/>
    <w:rPr>
      <w:rFonts w:ascii="Arial" w:hAnsi="Arial" w:cs="Arial"/>
      <w:b/>
      <w:bCs/>
      <w:smallCaps/>
      <w:sz w:val="15"/>
      <w:szCs w:val="15"/>
      <w:u w:val="none"/>
    </w:rPr>
  </w:style>
  <w:style w:type="character" w:customStyle="1" w:styleId="Vnbnnidung25pt7">
    <w:name w:val="Văn bản nội dung (2) + 5 pt7"/>
    <w:aliases w:val="Giãn cách 0 pt64"/>
    <w:rPr>
      <w:rFonts w:ascii="Arial" w:hAnsi="Arial" w:cs="Arial"/>
      <w:spacing w:val="0"/>
      <w:sz w:val="10"/>
      <w:szCs w:val="10"/>
      <w:u w:val="none"/>
    </w:rPr>
  </w:style>
  <w:style w:type="character" w:customStyle="1" w:styleId="Vnbnnidung28pt">
    <w:name w:val="Văn bản nội dung (2) + 8 pt"/>
    <w:aliases w:val="In đậm32,Giãn cách 0 pt63"/>
    <w:rPr>
      <w:rFonts w:ascii="Arial" w:hAnsi="Arial" w:cs="Arial"/>
      <w:b/>
      <w:bCs/>
      <w:spacing w:val="0"/>
      <w:sz w:val="16"/>
      <w:szCs w:val="16"/>
      <w:u w:val="none"/>
    </w:rPr>
  </w:style>
  <w:style w:type="character" w:customStyle="1" w:styleId="Vnbnnidung25pt6">
    <w:name w:val="Văn bản nội dung (2) + 5 pt6"/>
    <w:aliases w:val="Chữ hoa nhỏ10,Giãn cách 0 pt62"/>
    <w:rPr>
      <w:rFonts w:ascii="Arial" w:hAnsi="Arial" w:cs="Arial"/>
      <w:smallCaps/>
      <w:spacing w:val="0"/>
      <w:sz w:val="10"/>
      <w:szCs w:val="10"/>
      <w:u w:val="none"/>
    </w:rPr>
  </w:style>
  <w:style w:type="character" w:customStyle="1" w:styleId="Vnbnnidung25pt5">
    <w:name w:val="Văn bản nội dung (2) + 5 pt5"/>
    <w:aliases w:val="In nghiêng34,Giãn cách 0 pt61"/>
    <w:rPr>
      <w:rFonts w:ascii="Arial" w:hAnsi="Arial" w:cs="Arial"/>
      <w:i/>
      <w:iCs/>
      <w:spacing w:val="0"/>
      <w:sz w:val="10"/>
      <w:szCs w:val="10"/>
      <w:u w:val="none"/>
    </w:rPr>
  </w:style>
  <w:style w:type="character" w:customStyle="1" w:styleId="Chthchbng5">
    <w:name w:val="Chú thích bảng (5)_"/>
    <w:link w:val="Chthchbng50"/>
    <w:rPr>
      <w:rFonts w:ascii="Arial" w:hAnsi="Arial" w:cs="Arial"/>
      <w:b/>
      <w:bCs/>
      <w:sz w:val="16"/>
      <w:szCs w:val="16"/>
      <w:u w:val="none"/>
    </w:rPr>
  </w:style>
  <w:style w:type="paragraph" w:customStyle="1" w:styleId="Chthchbng50">
    <w:name w:val="Chú thích bảng (5)"/>
    <w:basedOn w:val="Normal"/>
    <w:link w:val="Chthchbng5"/>
    <w:pPr>
      <w:shd w:val="clear" w:color="auto" w:fill="FFFFFF"/>
      <w:spacing w:line="240" w:lineRule="atLeast"/>
    </w:pPr>
    <w:rPr>
      <w:rFonts w:ascii="Arial" w:hAnsi="Arial" w:cs="Arial"/>
      <w:b/>
      <w:bCs/>
      <w:color w:val="auto"/>
      <w:sz w:val="16"/>
      <w:szCs w:val="16"/>
      <w:lang w:eastAsia="en-US"/>
    </w:rPr>
  </w:style>
  <w:style w:type="character" w:customStyle="1" w:styleId="Chthchbng5Khnginm">
    <w:name w:val="Chú thích bảng (5) + Không in đậm"/>
    <w:aliases w:val="Giãn cách 0 pt60"/>
    <w:rPr>
      <w:rFonts w:ascii="Arial" w:hAnsi="Arial" w:cs="Arial"/>
      <w:b/>
      <w:bCs/>
      <w:spacing w:val="-10"/>
      <w:sz w:val="16"/>
      <w:szCs w:val="16"/>
      <w:u w:val="none"/>
    </w:rPr>
  </w:style>
  <w:style w:type="character" w:customStyle="1" w:styleId="Vnbnnidung300">
    <w:name w:val="Văn bản nội dung (30)_"/>
    <w:link w:val="Vnbnnidung301"/>
    <w:rPr>
      <w:rFonts w:ascii="Arial" w:hAnsi="Arial" w:cs="Arial"/>
      <w:b/>
      <w:bCs/>
      <w:sz w:val="15"/>
      <w:szCs w:val="15"/>
      <w:u w:val="none"/>
    </w:rPr>
  </w:style>
  <w:style w:type="paragraph" w:customStyle="1" w:styleId="Vnbnnidung301">
    <w:name w:val="Văn bản nội dung (30)"/>
    <w:basedOn w:val="Normal"/>
    <w:link w:val="Vnbnnidung300"/>
    <w:pPr>
      <w:shd w:val="clear" w:color="auto" w:fill="FFFFFF"/>
      <w:spacing w:line="223" w:lineRule="exact"/>
    </w:pPr>
    <w:rPr>
      <w:rFonts w:ascii="Arial" w:hAnsi="Arial" w:cs="Arial"/>
      <w:b/>
      <w:bCs/>
      <w:color w:val="auto"/>
      <w:sz w:val="15"/>
      <w:szCs w:val="15"/>
      <w:lang w:eastAsia="en-US"/>
    </w:rPr>
  </w:style>
  <w:style w:type="character" w:customStyle="1" w:styleId="Vnbnnidung308pt">
    <w:name w:val="Văn bản nội dung (30) + 8 pt"/>
    <w:aliases w:val="Không in đậm19,In nghiêng33"/>
    <w:rPr>
      <w:rFonts w:ascii="Arial" w:hAnsi="Arial" w:cs="Arial"/>
      <w:b/>
      <w:bCs/>
      <w:i/>
      <w:iCs/>
      <w:sz w:val="16"/>
      <w:szCs w:val="16"/>
      <w:u w:val="none"/>
    </w:rPr>
  </w:style>
  <w:style w:type="character" w:customStyle="1" w:styleId="Vnbnnidung30Khnginm">
    <w:name w:val="Văn bản nội dung (30) + Không in đậm"/>
    <w:rPr>
      <w:rFonts w:ascii="Arial" w:hAnsi="Arial" w:cs="Arial"/>
      <w:b/>
      <w:bCs/>
      <w:sz w:val="15"/>
      <w:szCs w:val="15"/>
      <w:u w:val="none"/>
      <w:lang w:val="es-ES_tradnl" w:eastAsia="es-ES_tradnl"/>
    </w:rPr>
  </w:style>
  <w:style w:type="character" w:customStyle="1" w:styleId="Vnbnnidung207pt3">
    <w:name w:val="Văn bản nội dung (20) + 7 pt3"/>
    <w:aliases w:val="Không in đậm18"/>
    <w:rPr>
      <w:rFonts w:ascii="Arial" w:hAnsi="Arial" w:cs="Arial"/>
      <w:b/>
      <w:bCs/>
      <w:sz w:val="14"/>
      <w:szCs w:val="14"/>
      <w:u w:val="none"/>
    </w:rPr>
  </w:style>
  <w:style w:type="character" w:customStyle="1" w:styleId="Vnbnnidung207pt2">
    <w:name w:val="Văn bản nội dung (20) + 7 pt2"/>
    <w:aliases w:val="Không in đậm17,Giãn cách 0 pt59"/>
    <w:rPr>
      <w:rFonts w:ascii="Arial" w:hAnsi="Arial" w:cs="Arial"/>
      <w:b/>
      <w:bCs/>
      <w:spacing w:val="-10"/>
      <w:sz w:val="14"/>
      <w:szCs w:val="14"/>
      <w:u w:val="none"/>
    </w:rPr>
  </w:style>
  <w:style w:type="character" w:customStyle="1" w:styleId="Vnbnnidung33">
    <w:name w:val="Văn bản nội dung (33)_"/>
    <w:link w:val="Vnbnnidung330"/>
    <w:rPr>
      <w:rFonts w:ascii="Arial" w:hAnsi="Arial" w:cs="Arial"/>
      <w:sz w:val="13"/>
      <w:szCs w:val="13"/>
      <w:u w:val="none"/>
      <w:lang w:val="fr-FR" w:eastAsia="fr-FR"/>
    </w:rPr>
  </w:style>
  <w:style w:type="paragraph" w:customStyle="1" w:styleId="Vnbnnidung330">
    <w:name w:val="Văn bản nội dung (33)"/>
    <w:basedOn w:val="Normal"/>
    <w:link w:val="Vnbnnidung33"/>
    <w:pPr>
      <w:shd w:val="clear" w:color="auto" w:fill="FFFFFF"/>
      <w:spacing w:line="240" w:lineRule="atLeast"/>
    </w:pPr>
    <w:rPr>
      <w:rFonts w:ascii="Arial" w:hAnsi="Arial" w:cs="Arial"/>
      <w:color w:val="auto"/>
      <w:sz w:val="13"/>
      <w:szCs w:val="13"/>
      <w:lang w:val="fr-FR" w:eastAsia="fr-FR"/>
    </w:rPr>
  </w:style>
  <w:style w:type="character" w:customStyle="1" w:styleId="Vnbnnidung33Chhoanh">
    <w:name w:val="Văn bản nội dung (33) + Chữ hoa nhỏ"/>
    <w:rPr>
      <w:rFonts w:ascii="Arial" w:hAnsi="Arial" w:cs="Arial"/>
      <w:smallCaps/>
      <w:sz w:val="13"/>
      <w:szCs w:val="13"/>
      <w:u w:val="none"/>
      <w:lang w:val="fr-FR" w:eastAsia="fr-FR"/>
    </w:rPr>
  </w:style>
  <w:style w:type="character" w:customStyle="1" w:styleId="Vnbnnidung31">
    <w:name w:val="Văn bản nội dung (31)_"/>
    <w:link w:val="Vnbnnidung310"/>
    <w:rPr>
      <w:rFonts w:ascii="Arial" w:hAnsi="Arial" w:cs="Arial"/>
      <w:b/>
      <w:bCs/>
      <w:sz w:val="17"/>
      <w:szCs w:val="17"/>
      <w:u w:val="none"/>
    </w:rPr>
  </w:style>
  <w:style w:type="paragraph" w:customStyle="1" w:styleId="Vnbnnidung310">
    <w:name w:val="Văn bản nội dung (31)"/>
    <w:basedOn w:val="Normal"/>
    <w:link w:val="Vnbnnidung31"/>
    <w:pPr>
      <w:shd w:val="clear" w:color="auto" w:fill="FFFFFF"/>
      <w:spacing w:line="240" w:lineRule="atLeast"/>
      <w:jc w:val="center"/>
    </w:pPr>
    <w:rPr>
      <w:rFonts w:ascii="Arial" w:hAnsi="Arial" w:cs="Arial"/>
      <w:b/>
      <w:bCs/>
      <w:color w:val="auto"/>
      <w:sz w:val="17"/>
      <w:szCs w:val="17"/>
      <w:lang w:eastAsia="en-US"/>
    </w:rPr>
  </w:style>
  <w:style w:type="character" w:customStyle="1" w:styleId="Vnbnnidung318pt">
    <w:name w:val="Văn bản nội dung (31) + 8 pt"/>
    <w:rPr>
      <w:rFonts w:ascii="Arial" w:hAnsi="Arial" w:cs="Arial"/>
      <w:b/>
      <w:bCs/>
      <w:sz w:val="16"/>
      <w:szCs w:val="16"/>
      <w:u w:val="none"/>
    </w:rPr>
  </w:style>
  <w:style w:type="character" w:customStyle="1" w:styleId="Vnbnnidung318pt1">
    <w:name w:val="Văn bản nội dung (31) + 8 pt1"/>
    <w:aliases w:val="Không in đậm16"/>
    <w:rPr>
      <w:rFonts w:ascii="Arial" w:hAnsi="Arial" w:cs="Arial"/>
      <w:b/>
      <w:bCs/>
      <w:sz w:val="16"/>
      <w:szCs w:val="16"/>
      <w:u w:val="none"/>
    </w:rPr>
  </w:style>
  <w:style w:type="character" w:customStyle="1" w:styleId="Vnbnnidung3175pt">
    <w:name w:val="Văn bản nội dung (31) + 7.5 pt"/>
    <w:rPr>
      <w:rFonts w:ascii="Arial" w:hAnsi="Arial" w:cs="Arial"/>
      <w:b/>
      <w:bCs/>
      <w:sz w:val="15"/>
      <w:szCs w:val="15"/>
      <w:u w:val="none"/>
    </w:rPr>
  </w:style>
  <w:style w:type="character" w:customStyle="1" w:styleId="Vnbnnidung1875pt">
    <w:name w:val="Văn bản nội dung (18) + 7.5 pt"/>
    <w:rPr>
      <w:rFonts w:ascii="Arial" w:hAnsi="Arial" w:cs="Arial"/>
      <w:b/>
      <w:bCs/>
      <w:spacing w:val="0"/>
      <w:sz w:val="15"/>
      <w:szCs w:val="15"/>
      <w:u w:val="none"/>
    </w:rPr>
  </w:style>
  <w:style w:type="character" w:customStyle="1" w:styleId="Vnbnnidung1875pt1">
    <w:name w:val="Văn bản nội dung (18) + 7.5 pt1"/>
    <w:aliases w:val="Không in đậm15,In nghiêng32"/>
    <w:rPr>
      <w:rFonts w:ascii="Arial" w:hAnsi="Arial" w:cs="Arial"/>
      <w:b/>
      <w:bCs/>
      <w:i/>
      <w:iCs/>
      <w:spacing w:val="0"/>
      <w:sz w:val="15"/>
      <w:szCs w:val="15"/>
      <w:u w:val="none"/>
    </w:rPr>
  </w:style>
  <w:style w:type="character" w:customStyle="1" w:styleId="Vnbnnidung24pt">
    <w:name w:val="Văn bản nội dung (2) + 4 pt"/>
    <w:aliases w:val="Tỉ lệ 300%"/>
    <w:rPr>
      <w:rFonts w:ascii="Arial" w:hAnsi="Arial" w:cs="Arial"/>
      <w:spacing w:val="-10"/>
      <w:w w:val="300"/>
      <w:sz w:val="8"/>
      <w:szCs w:val="8"/>
      <w:u w:val="none"/>
    </w:rPr>
  </w:style>
  <w:style w:type="character" w:customStyle="1" w:styleId="Vnbnnidung275pt9">
    <w:name w:val="Văn bản nội dung (2) + 7.5 pt9"/>
    <w:aliases w:val="In nghiêng31,Giãn cách 0 pt58"/>
    <w:rPr>
      <w:rFonts w:ascii="Arial" w:hAnsi="Arial" w:cs="Arial"/>
      <w:i/>
      <w:iCs/>
      <w:spacing w:val="0"/>
      <w:sz w:val="15"/>
      <w:szCs w:val="15"/>
      <w:u w:val="none"/>
    </w:rPr>
  </w:style>
  <w:style w:type="character" w:customStyle="1" w:styleId="Vnbnnidung275pt8">
    <w:name w:val="Văn bản nội dung (2) + 7.5 pt8"/>
    <w:aliases w:val="Giãn cách 0 pt57"/>
    <w:rPr>
      <w:rFonts w:ascii="Arial" w:hAnsi="Arial" w:cs="Arial"/>
      <w:spacing w:val="0"/>
      <w:sz w:val="15"/>
      <w:szCs w:val="15"/>
      <w:u w:val="none"/>
    </w:rPr>
  </w:style>
  <w:style w:type="character" w:customStyle="1" w:styleId="Vnbnnidung32">
    <w:name w:val="Văn bản nội dung (32)_"/>
    <w:link w:val="Vnbnnidung320"/>
    <w:rPr>
      <w:rFonts w:ascii="Arial" w:hAnsi="Arial" w:cs="Arial"/>
      <w:b/>
      <w:bCs/>
      <w:sz w:val="15"/>
      <w:szCs w:val="15"/>
      <w:u w:val="none"/>
    </w:rPr>
  </w:style>
  <w:style w:type="paragraph" w:customStyle="1" w:styleId="Vnbnnidung320">
    <w:name w:val="Văn bản nội dung (32)"/>
    <w:basedOn w:val="Normal"/>
    <w:link w:val="Vnbnnidung32"/>
    <w:pPr>
      <w:shd w:val="clear" w:color="auto" w:fill="FFFFFF"/>
      <w:spacing w:line="195" w:lineRule="exact"/>
      <w:jc w:val="both"/>
    </w:pPr>
    <w:rPr>
      <w:rFonts w:ascii="Arial" w:hAnsi="Arial" w:cs="Arial"/>
      <w:b/>
      <w:bCs/>
      <w:color w:val="auto"/>
      <w:sz w:val="15"/>
      <w:szCs w:val="15"/>
      <w:lang w:eastAsia="en-US"/>
    </w:rPr>
  </w:style>
  <w:style w:type="character" w:customStyle="1" w:styleId="Vnbnnidung324pt">
    <w:name w:val="Văn bản nội dung (32) + 4 pt"/>
    <w:aliases w:val="Không in đậm14,In nghiêng30"/>
    <w:rPr>
      <w:rFonts w:ascii="Arial" w:hAnsi="Arial" w:cs="Arial"/>
      <w:b/>
      <w:bCs/>
      <w:i/>
      <w:iCs/>
      <w:sz w:val="8"/>
      <w:szCs w:val="8"/>
      <w:u w:val="none"/>
    </w:rPr>
  </w:style>
  <w:style w:type="character" w:customStyle="1" w:styleId="Vnbnnidung32Innghing">
    <w:name w:val="Văn bản nội dung (32) + In nghiêng"/>
    <w:rPr>
      <w:rFonts w:ascii="Arial" w:hAnsi="Arial" w:cs="Arial"/>
      <w:b/>
      <w:bCs/>
      <w:i/>
      <w:iCs/>
      <w:sz w:val="15"/>
      <w:szCs w:val="15"/>
      <w:u w:val="none"/>
    </w:rPr>
  </w:style>
  <w:style w:type="character" w:customStyle="1" w:styleId="Vnbnnidung2012pt">
    <w:name w:val="Văn bản nội dung (20) + 12 pt"/>
    <w:aliases w:val="Không in đậm13,Giãn cách 0 pt56"/>
    <w:rPr>
      <w:rFonts w:ascii="Arial" w:hAnsi="Arial" w:cs="Arial"/>
      <w:b/>
      <w:bCs/>
      <w:spacing w:val="-10"/>
      <w:sz w:val="24"/>
      <w:szCs w:val="24"/>
      <w:u w:val="none"/>
    </w:rPr>
  </w:style>
  <w:style w:type="character" w:customStyle="1" w:styleId="Chthchbng6">
    <w:name w:val="Chú thích bảng (6)_"/>
    <w:link w:val="Chthchbng60"/>
    <w:rPr>
      <w:rFonts w:ascii="Arial" w:hAnsi="Arial" w:cs="Arial"/>
      <w:b/>
      <w:bCs/>
      <w:i/>
      <w:iCs/>
      <w:sz w:val="15"/>
      <w:szCs w:val="15"/>
      <w:u w:val="none"/>
    </w:rPr>
  </w:style>
  <w:style w:type="paragraph" w:customStyle="1" w:styleId="Chthchbng60">
    <w:name w:val="Chú thích bảng (6)"/>
    <w:basedOn w:val="Normal"/>
    <w:link w:val="Chthchbng6"/>
    <w:pPr>
      <w:shd w:val="clear" w:color="auto" w:fill="FFFFFF"/>
      <w:spacing w:line="240" w:lineRule="atLeast"/>
      <w:jc w:val="both"/>
    </w:pPr>
    <w:rPr>
      <w:rFonts w:ascii="Arial" w:hAnsi="Arial" w:cs="Arial"/>
      <w:b/>
      <w:bCs/>
      <w:i/>
      <w:iCs/>
      <w:color w:val="auto"/>
      <w:sz w:val="15"/>
      <w:szCs w:val="15"/>
      <w:lang w:eastAsia="en-US"/>
    </w:rPr>
  </w:style>
  <w:style w:type="character" w:customStyle="1" w:styleId="Chthchbng6Khnginnghing">
    <w:name w:val="Chú thích bảng (6) + Không in nghiêng"/>
    <w:basedOn w:val="Chthchbng6"/>
    <w:rPr>
      <w:rFonts w:ascii="Arial" w:hAnsi="Arial" w:cs="Arial"/>
      <w:b/>
      <w:bCs/>
      <w:i/>
      <w:iCs/>
      <w:sz w:val="15"/>
      <w:szCs w:val="15"/>
      <w:u w:val="none"/>
    </w:rPr>
  </w:style>
  <w:style w:type="character" w:customStyle="1" w:styleId="Vnbnnidung275pt7">
    <w:name w:val="Văn bản nội dung (2) + 7.5 pt7"/>
    <w:aliases w:val="In đậm31,Chữ hoa nhỏ9,Giãn cách 0 pt55"/>
    <w:rPr>
      <w:rFonts w:ascii="Arial" w:hAnsi="Arial" w:cs="Arial"/>
      <w:b/>
      <w:bCs/>
      <w:smallCaps/>
      <w:spacing w:val="0"/>
      <w:sz w:val="15"/>
      <w:szCs w:val="15"/>
      <w:u w:val="none"/>
    </w:rPr>
  </w:style>
  <w:style w:type="character" w:customStyle="1" w:styleId="Vnbnnidung25pt4">
    <w:name w:val="Văn bản nội dung (2) + 5 pt4"/>
    <w:aliases w:val="In nghiêng29"/>
    <w:rPr>
      <w:rFonts w:ascii="Arial" w:hAnsi="Arial" w:cs="Arial"/>
      <w:i/>
      <w:iCs/>
      <w:spacing w:val="-10"/>
      <w:sz w:val="10"/>
      <w:szCs w:val="10"/>
      <w:u w:val="none"/>
    </w:rPr>
  </w:style>
  <w:style w:type="character" w:customStyle="1" w:styleId="Vnbnnidung34">
    <w:name w:val="Văn bản nội dung (34)_"/>
    <w:link w:val="Vnbnnidung340"/>
    <w:rPr>
      <w:rFonts w:ascii="Arial" w:hAnsi="Arial" w:cs="Arial"/>
      <w:b/>
      <w:bCs/>
      <w:i/>
      <w:iCs/>
      <w:sz w:val="15"/>
      <w:szCs w:val="15"/>
      <w:u w:val="none"/>
    </w:rPr>
  </w:style>
  <w:style w:type="paragraph" w:customStyle="1" w:styleId="Vnbnnidung340">
    <w:name w:val="Văn bản nội dung (34)"/>
    <w:basedOn w:val="Normal"/>
    <w:link w:val="Vnbnnidung34"/>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nbnnidung34Khnginnghing">
    <w:name w:val="Văn bản nội dung (34) + Không in nghiêng"/>
    <w:basedOn w:val="Vnbnnidung34"/>
    <w:rPr>
      <w:rFonts w:ascii="Arial" w:hAnsi="Arial" w:cs="Arial"/>
      <w:b/>
      <w:bCs/>
      <w:i/>
      <w:iCs/>
      <w:sz w:val="15"/>
      <w:szCs w:val="15"/>
      <w:u w:val="none"/>
    </w:rPr>
  </w:style>
  <w:style w:type="character" w:customStyle="1" w:styleId="Vnbnnidung35">
    <w:name w:val="Văn bản nội dung (35)_"/>
    <w:link w:val="Vnbnnidung351"/>
    <w:rPr>
      <w:rFonts w:ascii="Arial" w:hAnsi="Arial" w:cs="Arial"/>
      <w:spacing w:val="0"/>
      <w:sz w:val="13"/>
      <w:szCs w:val="13"/>
      <w:u w:val="none"/>
    </w:rPr>
  </w:style>
  <w:style w:type="paragraph" w:customStyle="1" w:styleId="Vnbnnidung351">
    <w:name w:val="Văn bản nội dung (35)1"/>
    <w:basedOn w:val="Normal"/>
    <w:link w:val="Vnbnnidung35"/>
    <w:pPr>
      <w:shd w:val="clear" w:color="auto" w:fill="FFFFFF"/>
      <w:spacing w:line="181" w:lineRule="exact"/>
      <w:jc w:val="both"/>
    </w:pPr>
    <w:rPr>
      <w:rFonts w:ascii="Arial" w:hAnsi="Arial" w:cs="Arial"/>
      <w:color w:val="auto"/>
      <w:sz w:val="13"/>
      <w:szCs w:val="13"/>
      <w:lang w:eastAsia="en-US"/>
    </w:rPr>
  </w:style>
  <w:style w:type="character" w:customStyle="1" w:styleId="Vnbnnidung36">
    <w:name w:val="Văn bản nội dung (36)_"/>
    <w:link w:val="Vnbnnidung360"/>
    <w:rPr>
      <w:rFonts w:ascii="Arial" w:hAnsi="Arial" w:cs="Arial"/>
      <w:b/>
      <w:bCs/>
      <w:sz w:val="13"/>
      <w:szCs w:val="13"/>
      <w:u w:val="none"/>
    </w:rPr>
  </w:style>
  <w:style w:type="paragraph" w:customStyle="1" w:styleId="Vnbnnidung360">
    <w:name w:val="Văn bản nội dung (36)"/>
    <w:basedOn w:val="Normal"/>
    <w:link w:val="Vnbnnidung36"/>
    <w:pPr>
      <w:shd w:val="clear" w:color="auto" w:fill="FFFFFF"/>
      <w:spacing w:line="181" w:lineRule="exact"/>
      <w:jc w:val="both"/>
    </w:pPr>
    <w:rPr>
      <w:rFonts w:ascii="Arial" w:hAnsi="Arial" w:cs="Arial"/>
      <w:b/>
      <w:bCs/>
      <w:color w:val="auto"/>
      <w:sz w:val="13"/>
      <w:szCs w:val="13"/>
      <w:lang w:eastAsia="en-US"/>
    </w:rPr>
  </w:style>
  <w:style w:type="character" w:customStyle="1" w:styleId="Vnbnnidung3675pt">
    <w:name w:val="Văn bản nội dung (36) + 7.5 pt"/>
    <w:rPr>
      <w:rFonts w:ascii="Arial" w:hAnsi="Arial" w:cs="Arial"/>
      <w:b/>
      <w:bCs/>
      <w:sz w:val="15"/>
      <w:szCs w:val="15"/>
      <w:u w:val="none"/>
    </w:rPr>
  </w:style>
  <w:style w:type="character" w:customStyle="1" w:styleId="Vnbnnidung36Khnginm">
    <w:name w:val="Văn bản nội dung (36) + Không in đậm"/>
    <w:basedOn w:val="Vnbnnidung36"/>
    <w:rPr>
      <w:rFonts w:ascii="Arial" w:hAnsi="Arial" w:cs="Arial"/>
      <w:b/>
      <w:bCs/>
      <w:sz w:val="13"/>
      <w:szCs w:val="13"/>
      <w:u w:val="none"/>
    </w:rPr>
  </w:style>
  <w:style w:type="character" w:customStyle="1" w:styleId="Vnbnnidung36Khnginm3">
    <w:name w:val="Văn bản nội dung (36) + Không in đậm3"/>
    <w:basedOn w:val="Vnbnnidung36"/>
    <w:rPr>
      <w:rFonts w:ascii="Arial" w:hAnsi="Arial" w:cs="Arial"/>
      <w:b/>
      <w:bCs/>
      <w:sz w:val="13"/>
      <w:szCs w:val="13"/>
      <w:u w:val="none"/>
    </w:rPr>
  </w:style>
  <w:style w:type="character" w:customStyle="1" w:styleId="Vnbnnidung368pt">
    <w:name w:val="Văn bản nội dung (36) + 8 pt"/>
    <w:rPr>
      <w:rFonts w:ascii="Arial" w:hAnsi="Arial" w:cs="Arial"/>
      <w:b/>
      <w:bCs/>
      <w:spacing w:val="0"/>
      <w:sz w:val="16"/>
      <w:szCs w:val="16"/>
      <w:u w:val="none"/>
    </w:rPr>
  </w:style>
  <w:style w:type="character" w:customStyle="1" w:styleId="Vnbnnidung37">
    <w:name w:val="Văn bản nội dung (37)_"/>
    <w:link w:val="Vnbnnidung370"/>
    <w:rPr>
      <w:rFonts w:ascii="Arial" w:hAnsi="Arial" w:cs="Arial"/>
      <w:sz w:val="11"/>
      <w:szCs w:val="11"/>
      <w:u w:val="none"/>
    </w:rPr>
  </w:style>
  <w:style w:type="paragraph" w:customStyle="1" w:styleId="Vnbnnidung370">
    <w:name w:val="Văn bản nội dung (37)"/>
    <w:basedOn w:val="Normal"/>
    <w:link w:val="Vnbnnidung37"/>
    <w:pPr>
      <w:shd w:val="clear" w:color="auto" w:fill="FFFFFF"/>
      <w:spacing w:line="172" w:lineRule="exact"/>
      <w:jc w:val="both"/>
    </w:pPr>
    <w:rPr>
      <w:rFonts w:ascii="Arial" w:hAnsi="Arial" w:cs="Arial"/>
      <w:color w:val="auto"/>
      <w:sz w:val="11"/>
      <w:szCs w:val="11"/>
      <w:lang w:eastAsia="en-US"/>
    </w:rPr>
  </w:style>
  <w:style w:type="character" w:customStyle="1" w:styleId="Vnbnnidung37Innghing">
    <w:name w:val="Văn bản nội dung (37) + In nghiêng"/>
    <w:rPr>
      <w:rFonts w:ascii="Arial" w:hAnsi="Arial" w:cs="Arial"/>
      <w:i/>
      <w:iCs/>
      <w:sz w:val="11"/>
      <w:szCs w:val="11"/>
      <w:u w:val="none"/>
    </w:rPr>
  </w:style>
  <w:style w:type="character" w:customStyle="1" w:styleId="Vnbnnidung255pt">
    <w:name w:val="Văn bản nội dung (2) + 5.5 pt"/>
    <w:aliases w:val="Giãn cách 0 pt54"/>
    <w:rPr>
      <w:rFonts w:ascii="Arial" w:hAnsi="Arial" w:cs="Arial"/>
      <w:spacing w:val="0"/>
      <w:sz w:val="11"/>
      <w:szCs w:val="11"/>
      <w:u w:val="none"/>
      <w:lang w:val="fr-FR" w:eastAsia="fr-FR"/>
    </w:rPr>
  </w:style>
  <w:style w:type="character" w:customStyle="1" w:styleId="Vnbnnidung255pt6">
    <w:name w:val="Văn bản nội dung (2) + 5.5 pt6"/>
    <w:aliases w:val="In nghiêng28,Giãn cách 0 pt53"/>
    <w:rPr>
      <w:rFonts w:ascii="Arial" w:hAnsi="Arial" w:cs="Arial"/>
      <w:i/>
      <w:iCs/>
      <w:spacing w:val="0"/>
      <w:sz w:val="11"/>
      <w:szCs w:val="11"/>
      <w:u w:val="none"/>
    </w:rPr>
  </w:style>
  <w:style w:type="character" w:customStyle="1" w:styleId="Vnbnnidung265pt4">
    <w:name w:val="Văn bản nội dung (2) + 6.5 pt4"/>
    <w:aliases w:val="Giãn cách 0 pt52"/>
    <w:rPr>
      <w:rFonts w:ascii="Arial" w:hAnsi="Arial" w:cs="Arial"/>
      <w:spacing w:val="0"/>
      <w:sz w:val="13"/>
      <w:szCs w:val="13"/>
      <w:u w:val="none"/>
      <w:lang w:val="fr-FR" w:eastAsia="fr-FR"/>
    </w:rPr>
  </w:style>
  <w:style w:type="character" w:customStyle="1" w:styleId="Vnbnnidung245pt">
    <w:name w:val="Văn bản nội dung (2) + 4.5 pt"/>
    <w:aliases w:val="Giãn cách 0 pt51"/>
    <w:rPr>
      <w:rFonts w:ascii="Arial" w:hAnsi="Arial" w:cs="Arial"/>
      <w:spacing w:val="0"/>
      <w:sz w:val="9"/>
      <w:szCs w:val="9"/>
      <w:u w:val="none"/>
      <w:lang w:val="fr-FR" w:eastAsia="fr-FR"/>
    </w:rPr>
  </w:style>
  <w:style w:type="character" w:customStyle="1" w:styleId="Vnbnnidung255pt5">
    <w:name w:val="Văn bản nội dung (2) + 5.5 pt5"/>
    <w:aliases w:val="In nghiêng27,Chữ hoa nhỏ8,Giãn cách 0 pt50"/>
    <w:rPr>
      <w:rFonts w:ascii="Arial" w:hAnsi="Arial" w:cs="Arial"/>
      <w:i/>
      <w:iCs/>
      <w:smallCaps/>
      <w:spacing w:val="0"/>
      <w:sz w:val="11"/>
      <w:szCs w:val="11"/>
      <w:u w:val="none"/>
      <w:lang w:val="fr-FR" w:eastAsia="fr-FR"/>
    </w:rPr>
  </w:style>
  <w:style w:type="character" w:customStyle="1" w:styleId="Vnbnnidung255pt4">
    <w:name w:val="Văn bản nội dung (2) + 5.5 pt4"/>
    <w:aliases w:val="Chữ hoa nhỏ7,Giãn cách 0 pt49"/>
    <w:rPr>
      <w:rFonts w:ascii="Arial" w:hAnsi="Arial" w:cs="Arial"/>
      <w:smallCaps/>
      <w:spacing w:val="0"/>
      <w:sz w:val="11"/>
      <w:szCs w:val="11"/>
      <w:u w:val="none"/>
    </w:rPr>
  </w:style>
  <w:style w:type="character" w:customStyle="1" w:styleId="Vnbnnidung221">
    <w:name w:val="Văn bản nội dung (2)2"/>
    <w:rPr>
      <w:rFonts w:ascii="Arial" w:hAnsi="Arial" w:cs="Arial"/>
      <w:spacing w:val="-10"/>
      <w:u w:val="none"/>
      <w:lang w:val="fr-FR" w:eastAsia="fr-FR"/>
    </w:rPr>
  </w:style>
  <w:style w:type="character" w:customStyle="1" w:styleId="Vnbnnidung38">
    <w:name w:val="Văn bản nội dung (38)_"/>
    <w:link w:val="Vnbnnidung380"/>
    <w:rPr>
      <w:rFonts w:ascii="Arial" w:hAnsi="Arial" w:cs="Arial"/>
      <w:b/>
      <w:bCs/>
      <w:i/>
      <w:iCs/>
      <w:sz w:val="14"/>
      <w:szCs w:val="14"/>
      <w:u w:val="none"/>
    </w:rPr>
  </w:style>
  <w:style w:type="paragraph" w:customStyle="1" w:styleId="Vnbnnidung380">
    <w:name w:val="Văn bản nội dung (38)"/>
    <w:basedOn w:val="Normal"/>
    <w:link w:val="Vnbnnidung38"/>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nbnnidung38Khnginm">
    <w:name w:val="Văn bản nội dung (38) + Không in đậm"/>
    <w:aliases w:val="Không in nghiêng9"/>
    <w:rPr>
      <w:rFonts w:ascii="Arial" w:hAnsi="Arial" w:cs="Arial"/>
      <w:b/>
      <w:bCs/>
      <w:i/>
      <w:iCs/>
      <w:spacing w:val="0"/>
      <w:sz w:val="14"/>
      <w:szCs w:val="14"/>
      <w:u w:val="none"/>
    </w:rPr>
  </w:style>
  <w:style w:type="character" w:customStyle="1" w:styleId="Vnbnnidung3675pt2">
    <w:name w:val="Văn bản nội dung (36) + 7.5 pt2"/>
    <w:aliases w:val="In nghiêng26"/>
    <w:rPr>
      <w:rFonts w:ascii="Arial" w:hAnsi="Arial" w:cs="Arial"/>
      <w:b/>
      <w:bCs/>
      <w:i/>
      <w:iCs/>
      <w:sz w:val="15"/>
      <w:szCs w:val="15"/>
      <w:u w:val="none"/>
    </w:rPr>
  </w:style>
  <w:style w:type="character" w:customStyle="1" w:styleId="Vnbnnidung39">
    <w:name w:val="Văn bản nội dung (39)_"/>
    <w:link w:val="Vnbnnidung391"/>
    <w:rPr>
      <w:rFonts w:ascii="Arial" w:hAnsi="Arial" w:cs="Arial"/>
      <w:spacing w:val="0"/>
      <w:sz w:val="14"/>
      <w:szCs w:val="14"/>
      <w:u w:val="none"/>
    </w:rPr>
  </w:style>
  <w:style w:type="paragraph" w:customStyle="1" w:styleId="Vnbnnidung391">
    <w:name w:val="Văn bản nội dung (39)1"/>
    <w:basedOn w:val="Normal"/>
    <w:link w:val="Vnbnnidung39"/>
    <w:pPr>
      <w:shd w:val="clear" w:color="auto" w:fill="FFFFFF"/>
      <w:spacing w:line="186" w:lineRule="exact"/>
      <w:jc w:val="both"/>
    </w:pPr>
    <w:rPr>
      <w:rFonts w:ascii="Arial" w:hAnsi="Arial" w:cs="Arial"/>
      <w:color w:val="auto"/>
      <w:sz w:val="14"/>
      <w:szCs w:val="14"/>
      <w:lang w:eastAsia="en-US"/>
    </w:rPr>
  </w:style>
  <w:style w:type="character" w:customStyle="1" w:styleId="Vnbnnidung3675pt1">
    <w:name w:val="Văn bản nội dung (36) + 7.5 pt1"/>
    <w:aliases w:val="Không in đậm12"/>
    <w:rPr>
      <w:rFonts w:ascii="Arial" w:hAnsi="Arial" w:cs="Arial"/>
      <w:b/>
      <w:bCs/>
      <w:sz w:val="15"/>
      <w:szCs w:val="15"/>
      <w:u w:val="none"/>
    </w:rPr>
  </w:style>
  <w:style w:type="character" w:customStyle="1" w:styleId="Vnbnnidung335pt">
    <w:name w:val="Văn bản nội dung (33) + 5 pt"/>
    <w:rPr>
      <w:rFonts w:ascii="Arial" w:hAnsi="Arial" w:cs="Arial"/>
      <w:sz w:val="10"/>
      <w:szCs w:val="10"/>
      <w:u w:val="none"/>
      <w:lang w:val="fr-FR" w:eastAsia="fr-FR"/>
    </w:rPr>
  </w:style>
  <w:style w:type="character" w:customStyle="1" w:styleId="Vnbnnidung33Inm">
    <w:name w:val="Văn bản nội dung (33) + In đậm"/>
    <w:rPr>
      <w:rFonts w:ascii="Arial" w:hAnsi="Arial" w:cs="Arial"/>
      <w:b/>
      <w:bCs/>
      <w:sz w:val="13"/>
      <w:szCs w:val="13"/>
      <w:u w:val="none"/>
      <w:lang w:val="fr-FR" w:eastAsia="fr-FR"/>
    </w:rPr>
  </w:style>
  <w:style w:type="character" w:customStyle="1" w:styleId="Vnbnnidung275pt6">
    <w:name w:val="Văn bản nội dung (2) + 7.5 pt6"/>
    <w:aliases w:val="In nghiêng25,Giãn cách 0 pt48"/>
    <w:rPr>
      <w:rFonts w:ascii="Arial" w:hAnsi="Arial" w:cs="Arial"/>
      <w:i/>
      <w:iCs/>
      <w:spacing w:val="0"/>
      <w:sz w:val="15"/>
      <w:szCs w:val="15"/>
      <w:u w:val="none"/>
    </w:rPr>
  </w:style>
  <w:style w:type="character" w:customStyle="1" w:styleId="Vnbnnidung285pt6">
    <w:name w:val="Văn bản nội dung (2) + 8.5 pt6"/>
    <w:aliases w:val="In đậm30,Chữ hoa nhỏ6,Giãn cách 0 pt47"/>
    <w:rPr>
      <w:rFonts w:ascii="Arial" w:hAnsi="Arial" w:cs="Arial"/>
      <w:b/>
      <w:bCs/>
      <w:smallCaps/>
      <w:spacing w:val="0"/>
      <w:sz w:val="17"/>
      <w:szCs w:val="17"/>
      <w:u w:val="none"/>
    </w:rPr>
  </w:style>
  <w:style w:type="character" w:customStyle="1" w:styleId="Vnbnnidung285pt5">
    <w:name w:val="Văn bản nội dung (2) + 8.5 pt5"/>
    <w:aliases w:val="Giãn cách 0 pt46"/>
    <w:rPr>
      <w:rFonts w:ascii="Arial" w:hAnsi="Arial" w:cs="Arial"/>
      <w:spacing w:val="0"/>
      <w:sz w:val="17"/>
      <w:szCs w:val="17"/>
      <w:u w:val="none"/>
    </w:rPr>
  </w:style>
  <w:style w:type="character" w:customStyle="1" w:styleId="Vnbnnidung24pt12">
    <w:name w:val="Văn bản nội dung (2) + 4 pt12"/>
    <w:aliases w:val="Giãn cách 0 pt45"/>
    <w:rPr>
      <w:rFonts w:ascii="Arial" w:hAnsi="Arial" w:cs="Arial"/>
      <w:spacing w:val="0"/>
      <w:sz w:val="8"/>
      <w:szCs w:val="8"/>
      <w:u w:val="none"/>
    </w:rPr>
  </w:style>
  <w:style w:type="character" w:customStyle="1" w:styleId="Vnbnnidung285pt4">
    <w:name w:val="Văn bản nội dung (2) + 8.5 pt4"/>
    <w:aliases w:val="In đậm29,Giãn cách 1 pt"/>
    <w:rPr>
      <w:rFonts w:ascii="Arial" w:hAnsi="Arial" w:cs="Arial"/>
      <w:b/>
      <w:bCs/>
      <w:color w:val="FFFFFF"/>
      <w:spacing w:val="20"/>
      <w:sz w:val="17"/>
      <w:szCs w:val="17"/>
      <w:u w:val="none"/>
      <w:lang w:val="de-DE" w:eastAsia="de-DE"/>
    </w:rPr>
  </w:style>
  <w:style w:type="character" w:customStyle="1" w:styleId="Vnbnnidung285pt3">
    <w:name w:val="Văn bản nội dung (2) + 8.5 pt3"/>
    <w:aliases w:val="Giãn cách 0 pt44"/>
    <w:rPr>
      <w:rFonts w:ascii="Arial" w:hAnsi="Arial" w:cs="Arial"/>
      <w:color w:val="FFFFFF"/>
      <w:spacing w:val="0"/>
      <w:sz w:val="17"/>
      <w:szCs w:val="17"/>
      <w:u w:val="none"/>
    </w:rPr>
  </w:style>
  <w:style w:type="character" w:customStyle="1" w:styleId="Vnbnnidung400">
    <w:name w:val="Văn bản nội dung (40)_"/>
    <w:link w:val="Vnbnnidung401"/>
    <w:rPr>
      <w:rFonts w:ascii="Arial" w:hAnsi="Arial" w:cs="Arial"/>
      <w:i/>
      <w:iCs/>
      <w:sz w:val="15"/>
      <w:szCs w:val="15"/>
      <w:u w:val="none"/>
    </w:rPr>
  </w:style>
  <w:style w:type="paragraph" w:customStyle="1" w:styleId="Vnbnnidung401">
    <w:name w:val="Văn bản nội dung (40)"/>
    <w:basedOn w:val="Normal"/>
    <w:link w:val="Vnbnnidung400"/>
    <w:pPr>
      <w:shd w:val="clear" w:color="auto" w:fill="FFFFFF"/>
      <w:spacing w:before="180" w:line="240" w:lineRule="atLeast"/>
      <w:jc w:val="both"/>
    </w:pPr>
    <w:rPr>
      <w:rFonts w:ascii="Arial" w:hAnsi="Arial" w:cs="Arial"/>
      <w:i/>
      <w:iCs/>
      <w:color w:val="auto"/>
      <w:sz w:val="15"/>
      <w:szCs w:val="15"/>
      <w:lang w:eastAsia="en-US"/>
    </w:rPr>
  </w:style>
  <w:style w:type="character" w:customStyle="1" w:styleId="Vnbnnidung39Inm">
    <w:name w:val="Văn bản nội dung (39) + In đậm"/>
    <w:aliases w:val="In nghiêng24"/>
    <w:rPr>
      <w:rFonts w:ascii="Arial" w:hAnsi="Arial" w:cs="Arial"/>
      <w:b/>
      <w:bCs/>
      <w:i/>
      <w:iCs/>
      <w:spacing w:val="0"/>
      <w:sz w:val="14"/>
      <w:szCs w:val="14"/>
      <w:u w:val="none"/>
    </w:rPr>
  </w:style>
  <w:style w:type="character" w:customStyle="1" w:styleId="Vnbnnidung36Khngin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nbnnidung36Khnginm1">
    <w:name w:val="Văn bản nội dung (36) + Không in đậm1"/>
    <w:rPr>
      <w:rFonts w:ascii="Arial" w:hAnsi="Arial" w:cs="Arial"/>
      <w:b/>
      <w:bCs/>
      <w:sz w:val="13"/>
      <w:szCs w:val="13"/>
      <w:u w:val="none"/>
      <w:lang w:val="fr-FR" w:eastAsia="fr-FR"/>
    </w:rPr>
  </w:style>
  <w:style w:type="character" w:customStyle="1" w:styleId="Chthchbng7">
    <w:name w:val="Chú thích bảng (7)_"/>
    <w:link w:val="Chthchbng70"/>
    <w:rPr>
      <w:rFonts w:ascii="Arial" w:hAnsi="Arial" w:cs="Arial"/>
      <w:sz w:val="13"/>
      <w:szCs w:val="13"/>
      <w:u w:val="none"/>
      <w:lang w:val="fr-FR" w:eastAsia="fr-FR"/>
    </w:rPr>
  </w:style>
  <w:style w:type="paragraph" w:customStyle="1" w:styleId="Chthchbng70">
    <w:name w:val="Chú thích bảng (7)"/>
    <w:basedOn w:val="Normal"/>
    <w:link w:val="Chthchbng7"/>
    <w:pPr>
      <w:shd w:val="clear" w:color="auto" w:fill="FFFFFF"/>
      <w:spacing w:line="218" w:lineRule="exact"/>
      <w:jc w:val="center"/>
    </w:pPr>
    <w:rPr>
      <w:rFonts w:ascii="Arial" w:hAnsi="Arial" w:cs="Arial"/>
      <w:color w:val="auto"/>
      <w:sz w:val="13"/>
      <w:szCs w:val="13"/>
      <w:lang w:val="fr-FR" w:eastAsia="fr-FR"/>
    </w:rPr>
  </w:style>
  <w:style w:type="character" w:customStyle="1" w:styleId="Chthchbng8">
    <w:name w:val="Chú thích bảng (8)_"/>
    <w:link w:val="Chthchbng80"/>
    <w:rPr>
      <w:rFonts w:ascii="Arial" w:hAnsi="Arial" w:cs="Arial"/>
      <w:sz w:val="13"/>
      <w:szCs w:val="13"/>
      <w:u w:val="none"/>
      <w:lang w:val="fr-FR" w:eastAsia="fr-FR"/>
    </w:rPr>
  </w:style>
  <w:style w:type="paragraph" w:customStyle="1" w:styleId="Chthchbng80">
    <w:name w:val="Chú thích bảng (8)"/>
    <w:basedOn w:val="Normal"/>
    <w:link w:val="Chthchbng8"/>
    <w:pPr>
      <w:shd w:val="clear" w:color="auto" w:fill="FFFFFF"/>
      <w:spacing w:line="218" w:lineRule="exact"/>
      <w:jc w:val="both"/>
    </w:pPr>
    <w:rPr>
      <w:rFonts w:ascii="Arial" w:hAnsi="Arial" w:cs="Arial"/>
      <w:color w:val="auto"/>
      <w:sz w:val="13"/>
      <w:szCs w:val="13"/>
      <w:lang w:val="fr-FR" w:eastAsia="fr-FR"/>
    </w:rPr>
  </w:style>
  <w:style w:type="character" w:customStyle="1" w:styleId="Chthchbng8Innghing">
    <w:name w:val="Chú thích bảng (8) + In nghiêng"/>
    <w:aliases w:val="Tỉ lệ 80%1"/>
    <w:rPr>
      <w:rFonts w:ascii="Arial" w:hAnsi="Arial" w:cs="Arial"/>
      <w:i/>
      <w:iCs/>
      <w:w w:val="80"/>
      <w:sz w:val="13"/>
      <w:szCs w:val="13"/>
      <w:u w:val="none"/>
      <w:lang w:val="fr-FR" w:eastAsia="fr-FR"/>
    </w:rPr>
  </w:style>
  <w:style w:type="character" w:customStyle="1" w:styleId="Vnbnn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nbnnidung25pt3">
    <w:name w:val="Văn bản nội dung (2) + 5 pt3"/>
    <w:aliases w:val="In nghiêng22,Giãn cách 0 pt42"/>
    <w:rPr>
      <w:rFonts w:ascii="Arial" w:hAnsi="Arial" w:cs="Arial"/>
      <w:i/>
      <w:iCs/>
      <w:spacing w:val="0"/>
      <w:sz w:val="10"/>
      <w:szCs w:val="10"/>
      <w:u w:val="none"/>
    </w:rPr>
  </w:style>
  <w:style w:type="character" w:customStyle="1" w:styleId="Vnbnnidung255pt3">
    <w:name w:val="Văn bản nội dung (2) + 5.5 pt3"/>
    <w:aliases w:val="Giãn cách -1 pt6"/>
    <w:rPr>
      <w:rFonts w:ascii="Arial" w:hAnsi="Arial" w:cs="Arial"/>
      <w:spacing w:val="-20"/>
      <w:sz w:val="11"/>
      <w:szCs w:val="11"/>
      <w:u w:val="none"/>
      <w:lang w:val="fr-FR" w:eastAsia="fr-FR"/>
    </w:rPr>
  </w:style>
  <w:style w:type="character" w:customStyle="1" w:styleId="Vnbnnidung255pt2">
    <w:name w:val="Văn bản nội dung (2) + 5.5 pt2"/>
    <w:rPr>
      <w:rFonts w:ascii="Arial" w:hAnsi="Arial" w:cs="Arial"/>
      <w:spacing w:val="-10"/>
      <w:sz w:val="11"/>
      <w:szCs w:val="11"/>
      <w:u w:val="none"/>
      <w:lang w:val="fr-FR" w:eastAsia="fr-FR"/>
    </w:rPr>
  </w:style>
  <w:style w:type="character" w:customStyle="1" w:styleId="Vnbnnidung24pt11">
    <w:name w:val="Văn bản nội dung (2) + 4 pt11"/>
    <w:aliases w:val="Giãn cách 0 pt41"/>
    <w:rPr>
      <w:rFonts w:ascii="Arial" w:hAnsi="Arial" w:cs="Arial"/>
      <w:spacing w:val="0"/>
      <w:sz w:val="8"/>
      <w:szCs w:val="8"/>
      <w:u w:val="none"/>
    </w:rPr>
  </w:style>
  <w:style w:type="character" w:customStyle="1" w:styleId="Vnbnnidung2115pt">
    <w:name w:val="Văn bản nội dung (2) + 11.5 pt"/>
    <w:aliases w:val="In đậm28,Giãn cách -1 pt5"/>
    <w:rPr>
      <w:rFonts w:ascii="Arial" w:hAnsi="Arial" w:cs="Arial"/>
      <w:b/>
      <w:bCs/>
      <w:spacing w:val="-30"/>
      <w:sz w:val="23"/>
      <w:szCs w:val="23"/>
      <w:u w:val="none"/>
      <w:lang w:val="fr-FR" w:eastAsia="fr-FR"/>
    </w:rPr>
  </w:style>
  <w:style w:type="character" w:customStyle="1" w:styleId="Vnbnnidung41">
    <w:name w:val="Văn bản nội dung (41)_"/>
    <w:link w:val="Vnbnnidung410"/>
    <w:rPr>
      <w:rFonts w:ascii="Arial" w:hAnsi="Arial" w:cs="Arial"/>
      <w:sz w:val="13"/>
      <w:szCs w:val="13"/>
      <w:u w:val="none"/>
      <w:lang w:val="fr-FR" w:eastAsia="fr-FR"/>
    </w:rPr>
  </w:style>
  <w:style w:type="paragraph" w:customStyle="1" w:styleId="Vnbnnidung410">
    <w:name w:val="Văn bản nội dung (41)"/>
    <w:basedOn w:val="Normal"/>
    <w:link w:val="Vnbnnidung41"/>
    <w:pPr>
      <w:shd w:val="clear" w:color="auto" w:fill="FFFFFF"/>
      <w:spacing w:line="190" w:lineRule="exact"/>
      <w:jc w:val="both"/>
    </w:pPr>
    <w:rPr>
      <w:rFonts w:ascii="Arial" w:hAnsi="Arial" w:cs="Arial"/>
      <w:color w:val="auto"/>
      <w:sz w:val="13"/>
      <w:szCs w:val="13"/>
      <w:lang w:val="fr-FR" w:eastAsia="fr-FR"/>
    </w:rPr>
  </w:style>
  <w:style w:type="character" w:customStyle="1" w:styleId="Vnbnnidung41Chhoanh">
    <w:name w:val="Văn bản nội dung (41) + Chữ hoa nhỏ"/>
    <w:rPr>
      <w:rFonts w:ascii="Arial" w:hAnsi="Arial" w:cs="Arial"/>
      <w:smallCaps/>
      <w:sz w:val="13"/>
      <w:szCs w:val="13"/>
      <w:u w:val="none"/>
      <w:lang w:val="fr-FR" w:eastAsia="fr-FR"/>
    </w:rPr>
  </w:style>
  <w:style w:type="character" w:customStyle="1" w:styleId="Vnbnnidung4175pt">
    <w:name w:val="Văn bản nội dung (41) + 7.5 pt"/>
    <w:aliases w:val="In đậm27"/>
    <w:rPr>
      <w:rFonts w:ascii="Arial" w:hAnsi="Arial" w:cs="Arial"/>
      <w:b/>
      <w:bCs/>
      <w:sz w:val="15"/>
      <w:szCs w:val="15"/>
      <w:u w:val="none"/>
      <w:lang w:val="fr-FR" w:eastAsia="fr-FR"/>
    </w:rPr>
  </w:style>
  <w:style w:type="character" w:customStyle="1" w:styleId="Vnbnnidung3685pt">
    <w:name w:val="Văn bản nội dung (36) + 8.5 pt"/>
    <w:rPr>
      <w:rFonts w:ascii="Arial" w:hAnsi="Arial" w:cs="Arial"/>
      <w:b/>
      <w:bCs/>
      <w:spacing w:val="0"/>
      <w:sz w:val="17"/>
      <w:szCs w:val="17"/>
      <w:u w:val="none"/>
      <w:lang w:val="en-US" w:eastAsia="en-US"/>
    </w:rPr>
  </w:style>
  <w:style w:type="character" w:customStyle="1" w:styleId="Vnbnnidung42">
    <w:name w:val="Văn bản nội dung (42)_"/>
    <w:link w:val="Vnbnnidung420"/>
    <w:rPr>
      <w:rFonts w:ascii="Arial" w:hAnsi="Arial" w:cs="Arial"/>
      <w:sz w:val="12"/>
      <w:szCs w:val="12"/>
      <w:u w:val="none"/>
    </w:rPr>
  </w:style>
  <w:style w:type="paragraph" w:customStyle="1" w:styleId="Vnbnnidung420">
    <w:name w:val="Văn bản nội dung (42)"/>
    <w:basedOn w:val="Normal"/>
    <w:link w:val="Vnbnnidung42"/>
    <w:pPr>
      <w:shd w:val="clear" w:color="auto" w:fill="FFFFFF"/>
      <w:spacing w:after="360" w:line="240" w:lineRule="atLeast"/>
    </w:pPr>
    <w:rPr>
      <w:rFonts w:ascii="Arial" w:hAnsi="Arial" w:cs="Arial"/>
      <w:color w:val="auto"/>
      <w:sz w:val="12"/>
      <w:szCs w:val="12"/>
      <w:lang w:eastAsia="en-US"/>
    </w:rPr>
  </w:style>
  <w:style w:type="character" w:customStyle="1" w:styleId="Chthchbng9">
    <w:name w:val="Chú thích bảng (9)_"/>
    <w:link w:val="Chthchbng90"/>
    <w:rPr>
      <w:rFonts w:ascii="Arial" w:hAnsi="Arial" w:cs="Arial"/>
      <w:sz w:val="12"/>
      <w:szCs w:val="12"/>
      <w:u w:val="none"/>
    </w:rPr>
  </w:style>
  <w:style w:type="paragraph" w:customStyle="1" w:styleId="Chthchbng90">
    <w:name w:val="Chú thích bảng (9)"/>
    <w:basedOn w:val="Normal"/>
    <w:link w:val="Chthchbng9"/>
    <w:pPr>
      <w:shd w:val="clear" w:color="auto" w:fill="FFFFFF"/>
      <w:spacing w:line="190" w:lineRule="exact"/>
    </w:pPr>
    <w:rPr>
      <w:rFonts w:ascii="Arial" w:hAnsi="Arial" w:cs="Arial"/>
      <w:color w:val="auto"/>
      <w:sz w:val="12"/>
      <w:szCs w:val="12"/>
      <w:lang w:eastAsia="en-US"/>
    </w:rPr>
  </w:style>
  <w:style w:type="character" w:customStyle="1" w:styleId="Chthchbng95pt">
    <w:name w:val="Chú thích bảng (9) + 5 pt"/>
    <w:aliases w:val="In nghiêng21,Tỉ lệ 150%2"/>
    <w:rPr>
      <w:rFonts w:ascii="Arial" w:hAnsi="Arial" w:cs="Arial"/>
      <w:i/>
      <w:iCs/>
      <w:w w:val="150"/>
      <w:sz w:val="10"/>
      <w:szCs w:val="10"/>
      <w:u w:val="none"/>
    </w:rPr>
  </w:style>
  <w:style w:type="character" w:customStyle="1" w:styleId="Chthchbng10">
    <w:name w:val="Chú thích bảng (10)_"/>
    <w:link w:val="Chthchbng100"/>
    <w:rPr>
      <w:rFonts w:ascii="Arial" w:hAnsi="Arial" w:cs="Arial"/>
      <w:b/>
      <w:bCs/>
      <w:i/>
      <w:iCs/>
      <w:sz w:val="14"/>
      <w:szCs w:val="14"/>
      <w:u w:val="none"/>
    </w:rPr>
  </w:style>
  <w:style w:type="paragraph" w:customStyle="1" w:styleId="Chthchbng100">
    <w:name w:val="Chú thích bảng (10)"/>
    <w:basedOn w:val="Normal"/>
    <w:link w:val="Chthchbng10"/>
    <w:pPr>
      <w:shd w:val="clear" w:color="auto" w:fill="FFFFFF"/>
      <w:spacing w:line="190" w:lineRule="exact"/>
      <w:jc w:val="both"/>
    </w:pPr>
    <w:rPr>
      <w:rFonts w:ascii="Arial" w:hAnsi="Arial" w:cs="Arial"/>
      <w:b/>
      <w:bCs/>
      <w:i/>
      <w:iCs/>
      <w:color w:val="auto"/>
      <w:sz w:val="14"/>
      <w:szCs w:val="14"/>
      <w:lang w:eastAsia="en-US"/>
    </w:rPr>
  </w:style>
  <w:style w:type="character" w:customStyle="1" w:styleId="Chthchbng10Khnginm">
    <w:name w:val="Chú thích bảng (10) + Không in đậm"/>
    <w:aliases w:val="Không in nghiêng8"/>
    <w:rPr>
      <w:rFonts w:ascii="Arial" w:hAnsi="Arial" w:cs="Arial"/>
      <w:b/>
      <w:bCs/>
      <w:i/>
      <w:iCs/>
      <w:spacing w:val="0"/>
      <w:sz w:val="14"/>
      <w:szCs w:val="14"/>
      <w:u w:val="none"/>
    </w:rPr>
  </w:style>
  <w:style w:type="character" w:customStyle="1" w:styleId="Vnbnnidung24pt10">
    <w:name w:val="Văn bản nội dung (2) + 4 pt10"/>
    <w:aliases w:val="In đậm26,Giãn cách 0 pt40"/>
    <w:rPr>
      <w:rFonts w:ascii="Arial" w:hAnsi="Arial" w:cs="Arial"/>
      <w:b/>
      <w:bCs/>
      <w:spacing w:val="0"/>
      <w:sz w:val="8"/>
      <w:szCs w:val="8"/>
      <w:u w:val="none"/>
    </w:rPr>
  </w:style>
  <w:style w:type="character" w:customStyle="1" w:styleId="Vnbnnidung24pt9">
    <w:name w:val="Văn bản nội dung (2) + 4 pt9"/>
    <w:aliases w:val="In nghiêng20,Giãn cách 0 pt39"/>
    <w:rPr>
      <w:rFonts w:ascii="Arial" w:hAnsi="Arial" w:cs="Arial"/>
      <w:i/>
      <w:iCs/>
      <w:spacing w:val="0"/>
      <w:sz w:val="8"/>
      <w:szCs w:val="8"/>
      <w:u w:val="none"/>
    </w:rPr>
  </w:style>
  <w:style w:type="character" w:customStyle="1" w:styleId="Vnbnnidung213pt">
    <w:name w:val="Văn bản nội dung (2) + 13 pt"/>
    <w:rPr>
      <w:rFonts w:ascii="Arial" w:hAnsi="Arial" w:cs="Arial"/>
      <w:spacing w:val="-10"/>
      <w:sz w:val="26"/>
      <w:szCs w:val="26"/>
      <w:u w:val="none"/>
    </w:rPr>
  </w:style>
  <w:style w:type="character" w:customStyle="1" w:styleId="Vnbnnidung216pt">
    <w:name w:val="Văn bản nội dung (2) + 16 pt"/>
    <w:aliases w:val="In đậm25,In nghiêng19,Giãn cách 0 pt38"/>
    <w:rPr>
      <w:rFonts w:ascii="Arial" w:hAnsi="Arial" w:cs="Arial"/>
      <w:b/>
      <w:bCs/>
      <w:i/>
      <w:iCs/>
      <w:spacing w:val="0"/>
      <w:sz w:val="32"/>
      <w:szCs w:val="32"/>
      <w:u w:val="none"/>
    </w:rPr>
  </w:style>
  <w:style w:type="character" w:customStyle="1" w:styleId="Vnbnnidung3685pt1">
    <w:name w:val="Văn bản nội dung (36) + 8.5 pt1"/>
    <w:aliases w:val="Không in đậm11,In nghiêng18,Giãn cách 2 pt"/>
    <w:rPr>
      <w:rFonts w:ascii="Arial" w:hAnsi="Arial" w:cs="Arial"/>
      <w:b/>
      <w:bCs/>
      <w:i/>
      <w:iCs/>
      <w:spacing w:val="50"/>
      <w:sz w:val="17"/>
      <w:szCs w:val="17"/>
      <w:u w:val="none"/>
    </w:rPr>
  </w:style>
  <w:style w:type="character" w:customStyle="1" w:styleId="Vnbnnidung367pt">
    <w:name w:val="Văn bản nội dung (36) + 7 pt"/>
    <w:aliases w:val="Không in đậm10"/>
    <w:rPr>
      <w:rFonts w:ascii="Arial" w:hAnsi="Arial" w:cs="Arial"/>
      <w:b/>
      <w:bCs/>
      <w:sz w:val="14"/>
      <w:szCs w:val="14"/>
      <w:u w:val="none"/>
    </w:rPr>
  </w:style>
  <w:style w:type="character" w:customStyle="1" w:styleId="Vnbnnidung366pt">
    <w:name w:val="Văn bản nội dung (36) + 6 pt"/>
    <w:aliases w:val="Không in đậm9"/>
    <w:rPr>
      <w:rFonts w:ascii="Arial" w:hAnsi="Arial" w:cs="Arial"/>
      <w:b/>
      <w:bCs/>
      <w:sz w:val="12"/>
      <w:szCs w:val="12"/>
      <w:u w:val="none"/>
    </w:rPr>
  </w:style>
  <w:style w:type="character" w:customStyle="1" w:styleId="Vnbnnidung365pt">
    <w:name w:val="Văn bản nội dung (36) + 5 pt"/>
    <w:aliases w:val="Không in đậm8"/>
    <w:rPr>
      <w:rFonts w:ascii="Arial" w:hAnsi="Arial" w:cs="Arial"/>
      <w:b/>
      <w:bCs/>
      <w:sz w:val="10"/>
      <w:szCs w:val="10"/>
      <w:u w:val="none"/>
      <w:lang w:val="es-ES_tradnl" w:eastAsia="es-ES_tradnl"/>
    </w:rPr>
  </w:style>
  <w:style w:type="character" w:customStyle="1" w:styleId="Vnbnnidung367pt1">
    <w:name w:val="Văn bản nội dung (36) + 7 pt1"/>
    <w:aliases w:val="Không in đậm7"/>
    <w:rPr>
      <w:rFonts w:ascii="Arial" w:hAnsi="Arial" w:cs="Arial"/>
      <w:b/>
      <w:bCs/>
      <w:spacing w:val="0"/>
      <w:sz w:val="14"/>
      <w:szCs w:val="14"/>
      <w:u w:val="none"/>
    </w:rPr>
  </w:style>
  <w:style w:type="character" w:customStyle="1" w:styleId="Vnbnnidung350">
    <w:name w:val="Văn bản nội dung (35)"/>
    <w:rPr>
      <w:rFonts w:ascii="Arial" w:hAnsi="Arial" w:cs="Arial"/>
      <w:spacing w:val="0"/>
      <w:sz w:val="13"/>
      <w:szCs w:val="13"/>
      <w:u w:val="none"/>
      <w:lang w:val="en-US" w:eastAsia="en-US"/>
    </w:rPr>
  </w:style>
  <w:style w:type="character" w:customStyle="1" w:styleId="Vnbnnidung35Gincch0pt">
    <w:name w:val="Văn bản nội dung (35) + Giãn cách 0 pt"/>
    <w:rPr>
      <w:rFonts w:ascii="Arial" w:hAnsi="Arial" w:cs="Arial"/>
      <w:spacing w:val="-10"/>
      <w:sz w:val="13"/>
      <w:szCs w:val="13"/>
      <w:u w:val="none"/>
      <w:lang w:val="en-US" w:eastAsia="en-US"/>
    </w:rPr>
  </w:style>
  <w:style w:type="character" w:customStyle="1" w:styleId="Vnbnnidung35Chhoanh">
    <w:name w:val="Văn bản nội dung (35) + Chữ hoa nhỏ"/>
    <w:rPr>
      <w:rFonts w:ascii="Arial" w:hAnsi="Arial" w:cs="Arial"/>
      <w:smallCaps/>
      <w:spacing w:val="0"/>
      <w:sz w:val="13"/>
      <w:szCs w:val="13"/>
      <w:u w:val="none"/>
      <w:lang w:val="en-US" w:eastAsia="en-US"/>
    </w:rPr>
  </w:style>
  <w:style w:type="character" w:customStyle="1" w:styleId="Vnbnnidung368pt1">
    <w:name w:val="Văn bản nội dung (36) + 8 pt1"/>
    <w:aliases w:val="Giãn cách 0 pt37"/>
    <w:rPr>
      <w:rFonts w:ascii="Arial" w:hAnsi="Arial" w:cs="Arial"/>
      <w:b/>
      <w:bCs/>
      <w:spacing w:val="-10"/>
      <w:sz w:val="16"/>
      <w:szCs w:val="16"/>
      <w:u w:val="none"/>
      <w:lang w:val="en-US" w:eastAsia="en-US"/>
    </w:rPr>
  </w:style>
  <w:style w:type="character" w:customStyle="1" w:styleId="Vnbnnidung17Inm">
    <w:name w:val="Văn bản nội dung (17) + In đậm"/>
    <w:aliases w:val="In nghiêng17"/>
    <w:rPr>
      <w:rFonts w:ascii="Arial" w:hAnsi="Arial" w:cs="Arial"/>
      <w:b/>
      <w:bCs/>
      <w:i/>
      <w:iCs/>
      <w:sz w:val="15"/>
      <w:szCs w:val="15"/>
      <w:u w:val="none"/>
      <w:lang w:val="en-US" w:eastAsia="en-US"/>
    </w:rPr>
  </w:style>
  <w:style w:type="character" w:customStyle="1" w:styleId="Vnbnnidung170">
    <w:name w:val="Văn bản nội dung (17)"/>
    <w:rPr>
      <w:rFonts w:ascii="Arial" w:hAnsi="Arial" w:cs="Arial"/>
      <w:spacing w:val="0"/>
      <w:sz w:val="15"/>
      <w:szCs w:val="15"/>
      <w:u w:val="none"/>
      <w:lang w:val="en-US" w:eastAsia="en-US"/>
    </w:rPr>
  </w:style>
  <w:style w:type="character" w:customStyle="1" w:styleId="Vnbnnidung1765pt">
    <w:name w:val="Văn bản nội dung (17) + 6.5 pt"/>
    <w:aliases w:val="In đậm24"/>
    <w:rPr>
      <w:rFonts w:ascii="Arial" w:hAnsi="Arial" w:cs="Arial"/>
      <w:b/>
      <w:bCs/>
      <w:sz w:val="13"/>
      <w:szCs w:val="13"/>
      <w:u w:val="none"/>
      <w:lang w:val="en-US" w:eastAsia="en-US"/>
    </w:rPr>
  </w:style>
  <w:style w:type="character" w:customStyle="1" w:styleId="Vnbnnidung265pt3">
    <w:name w:val="Văn bản nội dung (2) + 6.5 pt3"/>
    <w:aliases w:val="In đậm23,Giãn cách 0 pt36"/>
    <w:rPr>
      <w:rFonts w:ascii="Arial" w:hAnsi="Arial" w:cs="Arial"/>
      <w:b/>
      <w:bCs/>
      <w:spacing w:val="0"/>
      <w:sz w:val="13"/>
      <w:szCs w:val="13"/>
      <w:u w:val="none"/>
    </w:rPr>
  </w:style>
  <w:style w:type="character" w:customStyle="1" w:styleId="Vnbnnidung25pt2">
    <w:name w:val="Văn bản nội dung (2) + 5 pt2"/>
    <w:aliases w:val="In đậm22,Giãn cách 0 pt35"/>
    <w:rPr>
      <w:rFonts w:ascii="Arial" w:hAnsi="Arial" w:cs="Arial"/>
      <w:b/>
      <w:bCs/>
      <w:spacing w:val="0"/>
      <w:sz w:val="10"/>
      <w:szCs w:val="10"/>
      <w:u w:val="none"/>
      <w:lang w:val="en-US" w:eastAsia="en-US"/>
    </w:rPr>
  </w:style>
  <w:style w:type="character" w:customStyle="1" w:styleId="Vnbnnidung265pt2">
    <w:name w:val="Văn bản nội dung (2) + 6.5 pt2"/>
    <w:aliases w:val="In đậm21,Chữ hoa nhỏ4,Giãn cách 0 pt34"/>
    <w:rPr>
      <w:rFonts w:ascii="Arial" w:hAnsi="Arial" w:cs="Arial"/>
      <w:b/>
      <w:bCs/>
      <w:smallCaps/>
      <w:spacing w:val="0"/>
      <w:sz w:val="13"/>
      <w:szCs w:val="13"/>
      <w:u w:val="none"/>
      <w:lang w:val="en-US" w:eastAsia="en-US"/>
    </w:rPr>
  </w:style>
  <w:style w:type="character" w:customStyle="1" w:styleId="Vnbnnidung275pt5">
    <w:name w:val="Văn bản nội dung (2) + 7.5 pt5"/>
    <w:aliases w:val="In đậm20,Giãn cách 0 pt33"/>
    <w:rPr>
      <w:rFonts w:ascii="Arial" w:hAnsi="Arial" w:cs="Arial"/>
      <w:b/>
      <w:bCs/>
      <w:spacing w:val="0"/>
      <w:sz w:val="15"/>
      <w:szCs w:val="15"/>
      <w:u w:val="none"/>
      <w:lang w:val="en-US" w:eastAsia="en-US"/>
    </w:rPr>
  </w:style>
  <w:style w:type="character" w:customStyle="1" w:styleId="Vnbnn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nbnnidung24pt7">
    <w:name w:val="Văn bản nội dung (2) + 4 pt7"/>
    <w:aliases w:val="Tỉ lệ 300%1"/>
    <w:rPr>
      <w:rFonts w:ascii="Arial" w:hAnsi="Arial" w:cs="Arial"/>
      <w:spacing w:val="-10"/>
      <w:w w:val="300"/>
      <w:sz w:val="8"/>
      <w:szCs w:val="8"/>
      <w:u w:val="none"/>
      <w:lang w:val="en-US" w:eastAsia="en-US"/>
    </w:rPr>
  </w:style>
  <w:style w:type="character" w:customStyle="1" w:styleId="Vnbnnidung275pt4">
    <w:name w:val="Văn bản nội dung (2) + 7.5 pt4"/>
    <w:aliases w:val="In đậm19,In nghiêng16,Giãn cách 0 pt32"/>
    <w:rPr>
      <w:rFonts w:ascii="Arial" w:hAnsi="Arial" w:cs="Arial"/>
      <w:b/>
      <w:bCs/>
      <w:i/>
      <w:iCs/>
      <w:spacing w:val="0"/>
      <w:sz w:val="15"/>
      <w:szCs w:val="15"/>
      <w:u w:val="none"/>
      <w:lang w:val="en-US" w:eastAsia="en-US"/>
    </w:rPr>
  </w:style>
  <w:style w:type="character" w:customStyle="1" w:styleId="Vnbnnidung265pt1">
    <w:name w:val="Văn bản nội dung (2) + 6.5 pt1"/>
    <w:aliases w:val="Giãn cách 0 pt31"/>
    <w:rPr>
      <w:rFonts w:ascii="Arial" w:hAnsi="Arial" w:cs="Arial"/>
      <w:spacing w:val="0"/>
      <w:sz w:val="13"/>
      <w:szCs w:val="13"/>
      <w:u w:val="none"/>
      <w:lang w:val="en-US" w:eastAsia="en-US"/>
    </w:rPr>
  </w:style>
  <w:style w:type="character" w:customStyle="1" w:styleId="Vnbnnidung24pt6">
    <w:name w:val="Văn bản nội dung (2) + 4 pt6"/>
    <w:aliases w:val="In nghiêng15,Giãn cách 0 pt30"/>
    <w:rPr>
      <w:rFonts w:ascii="Arial" w:hAnsi="Arial" w:cs="Arial"/>
      <w:i/>
      <w:iCs/>
      <w:spacing w:val="0"/>
      <w:sz w:val="8"/>
      <w:szCs w:val="8"/>
      <w:u w:val="none"/>
      <w:lang w:val="en-US" w:eastAsia="en-US"/>
    </w:rPr>
  </w:style>
  <w:style w:type="character" w:customStyle="1" w:styleId="Vnbnnidung213pt2">
    <w:name w:val="Văn bản nội dung (2) + 13 pt2"/>
    <w:rPr>
      <w:rFonts w:ascii="Arial" w:hAnsi="Arial" w:cs="Arial"/>
      <w:spacing w:val="-10"/>
      <w:sz w:val="26"/>
      <w:szCs w:val="26"/>
      <w:u w:val="none"/>
      <w:lang w:val="en-US" w:eastAsia="en-US"/>
    </w:rPr>
  </w:style>
  <w:style w:type="character" w:customStyle="1" w:styleId="Vnbnnidung39Inm1">
    <w:name w:val="Văn bản nội dung (39) + In đậm1"/>
    <w:aliases w:val="In nghiêng14,Giãn cách -1 pt4"/>
    <w:rPr>
      <w:rFonts w:ascii="Arial" w:hAnsi="Arial" w:cs="Arial"/>
      <w:b/>
      <w:bCs/>
      <w:i/>
      <w:iCs/>
      <w:spacing w:val="-20"/>
      <w:sz w:val="14"/>
      <w:szCs w:val="14"/>
      <w:u w:val="none"/>
      <w:lang w:val="en-US" w:eastAsia="en-US"/>
    </w:rPr>
  </w:style>
  <w:style w:type="character" w:customStyle="1" w:styleId="Vnbnnidung390">
    <w:name w:val="Văn bản nội dung (39)"/>
    <w:rPr>
      <w:rFonts w:ascii="Arial" w:hAnsi="Arial" w:cs="Arial"/>
      <w:spacing w:val="0"/>
      <w:sz w:val="14"/>
      <w:szCs w:val="14"/>
      <w:u w:val="none"/>
      <w:lang w:val="en-US" w:eastAsia="en-US"/>
    </w:rPr>
  </w:style>
  <w:style w:type="character" w:customStyle="1" w:styleId="Vnbnnidung39Chhoanh">
    <w:name w:val="Văn bản nội dung (39) + Chữ hoa nhỏ"/>
    <w:rPr>
      <w:rFonts w:ascii="Arial" w:hAnsi="Arial" w:cs="Arial"/>
      <w:smallCaps/>
      <w:spacing w:val="0"/>
      <w:sz w:val="14"/>
      <w:szCs w:val="14"/>
      <w:u w:val="none"/>
      <w:lang w:val="en-US" w:eastAsia="en-US"/>
    </w:rPr>
  </w:style>
  <w:style w:type="character" w:customStyle="1" w:styleId="Vnbnnidung202">
    <w:name w:val="Văn bản nội dung (20)"/>
    <w:rPr>
      <w:rFonts w:ascii="Arial" w:hAnsi="Arial" w:cs="Arial"/>
      <w:b/>
      <w:bCs/>
      <w:spacing w:val="0"/>
      <w:sz w:val="15"/>
      <w:szCs w:val="15"/>
      <w:u w:val="none"/>
    </w:rPr>
  </w:style>
  <w:style w:type="character" w:customStyle="1" w:styleId="Vnbnnidung16Chhoanh">
    <w:name w:val="Văn bản nội dung (16) + Chữ hoa nhỏ"/>
    <w:rPr>
      <w:rFonts w:ascii="Arial" w:hAnsi="Arial" w:cs="Arial"/>
      <w:b/>
      <w:bCs/>
      <w:smallCaps/>
      <w:sz w:val="16"/>
      <w:szCs w:val="16"/>
      <w:u w:val="none"/>
      <w:lang w:val="en-US" w:eastAsia="en-US"/>
    </w:rPr>
  </w:style>
  <w:style w:type="character" w:customStyle="1" w:styleId="Vnbnnidung1665pt">
    <w:name w:val="Văn bản nội dung (16) + 6.5 pt"/>
    <w:rPr>
      <w:rFonts w:ascii="Arial" w:hAnsi="Arial" w:cs="Arial"/>
      <w:b/>
      <w:bCs/>
      <w:sz w:val="13"/>
      <w:szCs w:val="13"/>
      <w:u w:val="none"/>
      <w:lang w:val="en-US" w:eastAsia="en-US"/>
    </w:rPr>
  </w:style>
  <w:style w:type="character" w:customStyle="1" w:styleId="Vnbnnidung3975pt">
    <w:name w:val="Văn bản nội dung (39) + 7.5 pt"/>
    <w:aliases w:val="In đậm18"/>
    <w:rPr>
      <w:rFonts w:ascii="Arial" w:hAnsi="Arial" w:cs="Arial"/>
      <w:b/>
      <w:bCs/>
      <w:spacing w:val="0"/>
      <w:sz w:val="15"/>
      <w:szCs w:val="15"/>
      <w:u w:val="none"/>
      <w:lang w:val="en-US" w:eastAsia="en-US"/>
    </w:rPr>
  </w:style>
  <w:style w:type="character" w:customStyle="1" w:styleId="Chthchbng3Chhoanh">
    <w:name w:val="Chú thích bảng (3) + Chữ hoa nhỏ"/>
    <w:rPr>
      <w:rFonts w:ascii="Arial" w:hAnsi="Arial" w:cs="Arial"/>
      <w:b/>
      <w:bCs/>
      <w:smallCaps/>
      <w:sz w:val="13"/>
      <w:szCs w:val="13"/>
      <w:u w:val="none"/>
    </w:rPr>
  </w:style>
  <w:style w:type="character" w:customStyle="1" w:styleId="Chthchbng11">
    <w:name w:val="Chú thích bảng (11)_"/>
    <w:link w:val="Chthchbng110"/>
    <w:rPr>
      <w:rFonts w:ascii="Arial" w:hAnsi="Arial" w:cs="Arial"/>
      <w:b/>
      <w:bCs/>
      <w:i/>
      <w:iCs/>
      <w:sz w:val="15"/>
      <w:szCs w:val="15"/>
      <w:u w:val="none"/>
    </w:rPr>
  </w:style>
  <w:style w:type="paragraph" w:customStyle="1" w:styleId="Chthchbng110">
    <w:name w:val="Chú thích bảng (11)"/>
    <w:basedOn w:val="Normal"/>
    <w:link w:val="Chthchbng11"/>
    <w:pPr>
      <w:shd w:val="clear" w:color="auto" w:fill="FFFFFF"/>
      <w:spacing w:line="237" w:lineRule="exact"/>
      <w:jc w:val="both"/>
    </w:pPr>
    <w:rPr>
      <w:rFonts w:ascii="Arial" w:hAnsi="Arial" w:cs="Arial"/>
      <w:b/>
      <w:bCs/>
      <w:i/>
      <w:iCs/>
      <w:color w:val="auto"/>
      <w:sz w:val="15"/>
      <w:szCs w:val="15"/>
      <w:lang w:eastAsia="en-US"/>
    </w:rPr>
  </w:style>
  <w:style w:type="character" w:customStyle="1" w:styleId="Chthchbng1165pt">
    <w:name w:val="Chú thích bảng (11) + 6.5 pt"/>
    <w:aliases w:val="Không in nghiêng7"/>
    <w:rPr>
      <w:rFonts w:ascii="Arial" w:hAnsi="Arial" w:cs="Arial"/>
      <w:b/>
      <w:bCs/>
      <w:i/>
      <w:iCs/>
      <w:sz w:val="13"/>
      <w:szCs w:val="13"/>
      <w:u w:val="none"/>
    </w:rPr>
  </w:style>
  <w:style w:type="character" w:customStyle="1" w:styleId="Chthchbng11Khnginnghing">
    <w:name w:val="Chú thích bảng (11) + Không in nghiêng"/>
    <w:aliases w:val="Giãn cách 1 pt1"/>
    <w:rPr>
      <w:rFonts w:ascii="Arial" w:hAnsi="Arial" w:cs="Arial"/>
      <w:b/>
      <w:bCs/>
      <w:i/>
      <w:iCs/>
      <w:spacing w:val="20"/>
      <w:sz w:val="15"/>
      <w:szCs w:val="15"/>
      <w:u w:val="none"/>
    </w:rPr>
  </w:style>
  <w:style w:type="character" w:customStyle="1" w:styleId="Chthchbng118pt">
    <w:name w:val="Chú thích bảng (11) + 8 pt"/>
    <w:aliases w:val="Không in đậm6"/>
    <w:rPr>
      <w:rFonts w:ascii="Arial" w:hAnsi="Arial" w:cs="Arial"/>
      <w:b/>
      <w:bCs/>
      <w:i/>
      <w:iCs/>
      <w:sz w:val="16"/>
      <w:szCs w:val="16"/>
      <w:u w:val="none"/>
    </w:rPr>
  </w:style>
  <w:style w:type="character" w:customStyle="1" w:styleId="Vnbnnidung26pt3">
    <w:name w:val="Văn bản nội dung (2) + 6 pt3"/>
    <w:aliases w:val="Giãn cách 0 pt29"/>
    <w:rPr>
      <w:rFonts w:ascii="Arial" w:hAnsi="Arial" w:cs="Arial"/>
      <w:spacing w:val="0"/>
      <w:sz w:val="12"/>
      <w:szCs w:val="12"/>
      <w:u w:val="none"/>
    </w:rPr>
  </w:style>
  <w:style w:type="character" w:customStyle="1" w:styleId="Vnbnnidung25pt1">
    <w:name w:val="Văn bản nội dung (2) + 5 pt1"/>
    <w:aliases w:val="In nghiêng13,Giãn cách 0 pt28,Tỉ lệ 150%1"/>
    <w:rPr>
      <w:rFonts w:ascii="Arial" w:hAnsi="Arial" w:cs="Arial"/>
      <w:i/>
      <w:iCs/>
      <w:spacing w:val="0"/>
      <w:w w:val="150"/>
      <w:sz w:val="10"/>
      <w:szCs w:val="10"/>
      <w:u w:val="none"/>
    </w:rPr>
  </w:style>
  <w:style w:type="character" w:customStyle="1" w:styleId="Vnbnnidung26pt2">
    <w:name w:val="Văn bản nội dung (2) + 6 pt2"/>
    <w:aliases w:val="Chữ hoa nhỏ2,Giãn cách 0 pt27"/>
    <w:rPr>
      <w:rFonts w:ascii="Arial" w:hAnsi="Arial" w:cs="Arial"/>
      <w:smallCaps/>
      <w:spacing w:val="0"/>
      <w:sz w:val="12"/>
      <w:szCs w:val="12"/>
      <w:u w:val="none"/>
    </w:rPr>
  </w:style>
  <w:style w:type="character" w:customStyle="1" w:styleId="Vnbnnidung26pt1">
    <w:name w:val="Văn bản nội dung (2) + 6 pt1"/>
    <w:aliases w:val="Giãn cách 0 pt26"/>
    <w:rPr>
      <w:rFonts w:ascii="Arial" w:hAnsi="Arial" w:cs="Arial"/>
      <w:spacing w:val="0"/>
      <w:sz w:val="12"/>
      <w:szCs w:val="12"/>
      <w:u w:val="none"/>
    </w:rPr>
  </w:style>
  <w:style w:type="character" w:customStyle="1" w:styleId="Vnbnnidung24pt5">
    <w:name w:val="Văn bản nội dung (2) + 4 pt5"/>
    <w:aliases w:val="Giãn cách 0 pt25"/>
    <w:rPr>
      <w:rFonts w:ascii="Arial" w:hAnsi="Arial" w:cs="Arial"/>
      <w:spacing w:val="0"/>
      <w:sz w:val="8"/>
      <w:szCs w:val="8"/>
      <w:u w:val="none"/>
    </w:rPr>
  </w:style>
  <w:style w:type="character" w:customStyle="1" w:styleId="Vnbnnidung275pt3">
    <w:name w:val="Văn bản nội dung (2) + 7.5 pt3"/>
    <w:aliases w:val="In đậm17,Giãn cách 0 pt24"/>
    <w:rPr>
      <w:rFonts w:ascii="Arial" w:hAnsi="Arial" w:cs="Arial"/>
      <w:b/>
      <w:bCs/>
      <w:spacing w:val="0"/>
      <w:sz w:val="15"/>
      <w:szCs w:val="15"/>
      <w:u w:val="none"/>
    </w:rPr>
  </w:style>
  <w:style w:type="character" w:customStyle="1" w:styleId="Vnbnnidung24pt4">
    <w:name w:val="Văn bản nội dung (2) + 4 pt4"/>
    <w:aliases w:val="Giãn cách 0 pt23"/>
    <w:rPr>
      <w:rFonts w:ascii="Arial" w:hAnsi="Arial" w:cs="Arial"/>
      <w:spacing w:val="0"/>
      <w:sz w:val="8"/>
      <w:szCs w:val="8"/>
      <w:u w:val="none"/>
    </w:rPr>
  </w:style>
  <w:style w:type="character" w:customStyle="1" w:styleId="Vnbnnidung210pt2">
    <w:name w:val="Văn bản nội dung (2) + 10 pt2"/>
    <w:aliases w:val="Giãn cách 0 pt22"/>
    <w:rPr>
      <w:rFonts w:ascii="Arial" w:hAnsi="Arial" w:cs="Arial"/>
      <w:spacing w:val="0"/>
      <w:sz w:val="20"/>
      <w:szCs w:val="20"/>
      <w:u w:val="none"/>
    </w:rPr>
  </w:style>
  <w:style w:type="character" w:customStyle="1" w:styleId="Vnbnnidung2Inm1">
    <w:name w:val="Văn bản nội dung (2) + In đậm1"/>
    <w:rPr>
      <w:rFonts w:ascii="Arial" w:hAnsi="Arial" w:cs="Arial"/>
      <w:b/>
      <w:bCs/>
      <w:spacing w:val="-10"/>
      <w:sz w:val="24"/>
      <w:szCs w:val="24"/>
      <w:u w:val="none"/>
    </w:rPr>
  </w:style>
  <w:style w:type="character" w:customStyle="1" w:styleId="Chthchbng0">
    <w:name w:val="Chú thích bảng"/>
    <w:rPr>
      <w:rFonts w:ascii="Arial" w:hAnsi="Arial" w:cs="Arial"/>
      <w:b/>
      <w:bCs/>
      <w:spacing w:val="0"/>
      <w:sz w:val="15"/>
      <w:szCs w:val="15"/>
      <w:u w:val="none"/>
    </w:rPr>
  </w:style>
  <w:style w:type="character" w:customStyle="1" w:styleId="Vnbnnidung2020">
    <w:name w:val="Văn bản nội dung (20)2"/>
    <w:rPr>
      <w:rFonts w:ascii="Arial" w:hAnsi="Arial" w:cs="Arial"/>
      <w:b/>
      <w:bCs/>
      <w:spacing w:val="0"/>
      <w:sz w:val="15"/>
      <w:szCs w:val="15"/>
      <w:u w:val="none"/>
    </w:rPr>
  </w:style>
  <w:style w:type="character" w:customStyle="1" w:styleId="Vnbnnidung43">
    <w:name w:val="Văn bản nội dung (43)_"/>
    <w:link w:val="Vnbnnidung430"/>
    <w:rPr>
      <w:rFonts w:ascii="Arial" w:hAnsi="Arial" w:cs="Arial"/>
      <w:b/>
      <w:bCs/>
      <w:spacing w:val="0"/>
      <w:sz w:val="21"/>
      <w:szCs w:val="21"/>
      <w:u w:val="none"/>
    </w:rPr>
  </w:style>
  <w:style w:type="paragraph" w:customStyle="1" w:styleId="Vnbnnidung430">
    <w:name w:val="Văn bản nội dung (43)"/>
    <w:basedOn w:val="Normal"/>
    <w:link w:val="Vnbnnidung43"/>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nbnnidung247pt">
    <w:name w:val="Văn bản nội dung (24) + 7 pt"/>
    <w:aliases w:val="Không in đậm5"/>
    <w:rPr>
      <w:rFonts w:ascii="Arial" w:hAnsi="Arial" w:cs="Arial"/>
      <w:b/>
      <w:bCs/>
      <w:sz w:val="14"/>
      <w:szCs w:val="14"/>
      <w:u w:val="none"/>
    </w:rPr>
  </w:style>
  <w:style w:type="character" w:customStyle="1" w:styleId="Vnbnnidung44">
    <w:name w:val="Văn bản nội dung (44)_"/>
    <w:link w:val="Vnbnnidung440"/>
    <w:rPr>
      <w:rFonts w:ascii="Arial" w:hAnsi="Arial" w:cs="Arial"/>
      <w:i/>
      <w:iCs/>
      <w:sz w:val="14"/>
      <w:szCs w:val="14"/>
      <w:u w:val="none"/>
    </w:rPr>
  </w:style>
  <w:style w:type="paragraph" w:customStyle="1" w:styleId="Vnbnnidung440">
    <w:name w:val="Văn bản nội dung (44)"/>
    <w:basedOn w:val="Normal"/>
    <w:link w:val="Vnbnnidung44"/>
    <w:pPr>
      <w:shd w:val="clear" w:color="auto" w:fill="FFFFFF"/>
      <w:spacing w:line="223" w:lineRule="exact"/>
      <w:jc w:val="both"/>
    </w:pPr>
    <w:rPr>
      <w:rFonts w:ascii="Arial" w:hAnsi="Arial" w:cs="Arial"/>
      <w:i/>
      <w:iCs/>
      <w:color w:val="auto"/>
      <w:sz w:val="14"/>
      <w:szCs w:val="14"/>
      <w:lang w:eastAsia="en-US"/>
    </w:rPr>
  </w:style>
  <w:style w:type="character" w:customStyle="1" w:styleId="Vnbnnidung4465pt">
    <w:name w:val="Văn bản nội dung (44) + 6.5 pt"/>
    <w:aliases w:val="In đậm16,Không in nghiêng6"/>
    <w:rPr>
      <w:rFonts w:ascii="Arial" w:hAnsi="Arial" w:cs="Arial"/>
      <w:b/>
      <w:bCs/>
      <w:i/>
      <w:iCs/>
      <w:sz w:val="13"/>
      <w:szCs w:val="13"/>
      <w:u w:val="none"/>
    </w:rPr>
  </w:style>
  <w:style w:type="character" w:customStyle="1" w:styleId="Vnbnnidung2105pt4">
    <w:name w:val="Văn bản nội dung (2) + 10.5 pt4"/>
    <w:aliases w:val="In đậm15,Giãn cách 0 pt21"/>
    <w:rPr>
      <w:rFonts w:ascii="Arial" w:hAnsi="Arial" w:cs="Arial"/>
      <w:b/>
      <w:bCs/>
      <w:spacing w:val="0"/>
      <w:sz w:val="21"/>
      <w:szCs w:val="21"/>
      <w:u w:val="none"/>
    </w:rPr>
  </w:style>
  <w:style w:type="character" w:customStyle="1" w:styleId="Vnbnnidung29pt3">
    <w:name w:val="Văn bản nội dung (2) + 9 pt3"/>
    <w:aliases w:val="In đậm14,In nghiêng12,Giãn cách 0 pt20"/>
    <w:rPr>
      <w:rFonts w:ascii="Arial" w:hAnsi="Arial" w:cs="Arial"/>
      <w:b/>
      <w:bCs/>
      <w:i/>
      <w:iCs/>
      <w:spacing w:val="0"/>
      <w:sz w:val="18"/>
      <w:szCs w:val="18"/>
      <w:u w:val="none"/>
    </w:rPr>
  </w:style>
  <w:style w:type="character" w:customStyle="1" w:styleId="Vnbnnidung210pt1">
    <w:name w:val="Văn bản nội dung (2) + 10 pt1"/>
    <w:aliases w:val="Giãn cách 0 pt19"/>
    <w:rPr>
      <w:rFonts w:ascii="Arial" w:hAnsi="Arial" w:cs="Arial"/>
      <w:noProof/>
      <w:spacing w:val="0"/>
      <w:sz w:val="20"/>
      <w:szCs w:val="20"/>
      <w:u w:val="none"/>
    </w:rPr>
  </w:style>
  <w:style w:type="character" w:customStyle="1" w:styleId="Vnbnnidung24pt3">
    <w:name w:val="Văn bản nội dung (2) + 4 pt3"/>
    <w:aliases w:val="Tỉ lệ 200%"/>
    <w:rPr>
      <w:rFonts w:ascii="Arial" w:hAnsi="Arial" w:cs="Arial"/>
      <w:spacing w:val="-10"/>
      <w:w w:val="200"/>
      <w:sz w:val="8"/>
      <w:szCs w:val="8"/>
      <w:u w:val="none"/>
    </w:rPr>
  </w:style>
  <w:style w:type="character" w:customStyle="1" w:styleId="Vnbnnidung24pt2">
    <w:name w:val="Văn bản nội dung (2) + 4 pt2"/>
    <w:aliases w:val="Giãn cách 0 pt18"/>
    <w:rPr>
      <w:rFonts w:ascii="Arial" w:hAnsi="Arial" w:cs="Arial"/>
      <w:spacing w:val="0"/>
      <w:sz w:val="8"/>
      <w:szCs w:val="8"/>
      <w:u w:val="none"/>
    </w:rPr>
  </w:style>
  <w:style w:type="character" w:customStyle="1" w:styleId="Chthchbng12">
    <w:name w:val="Chú thích bảng (12)_"/>
    <w:link w:val="Chthchbng120"/>
    <w:rPr>
      <w:rFonts w:ascii="Arial" w:hAnsi="Arial" w:cs="Arial"/>
      <w:b/>
      <w:bCs/>
      <w:sz w:val="16"/>
      <w:szCs w:val="16"/>
      <w:u w:val="none"/>
    </w:rPr>
  </w:style>
  <w:style w:type="paragraph" w:customStyle="1" w:styleId="Chthchbng120">
    <w:name w:val="Chú thích bảng (12)"/>
    <w:basedOn w:val="Normal"/>
    <w:link w:val="Chthchbng12"/>
    <w:pPr>
      <w:shd w:val="clear" w:color="auto" w:fill="FFFFFF"/>
      <w:spacing w:line="240" w:lineRule="atLeast"/>
    </w:pPr>
    <w:rPr>
      <w:rFonts w:ascii="Arial" w:hAnsi="Arial" w:cs="Arial"/>
      <w:b/>
      <w:bCs/>
      <w:color w:val="auto"/>
      <w:sz w:val="16"/>
      <w:szCs w:val="16"/>
      <w:lang w:eastAsia="en-US"/>
    </w:rPr>
  </w:style>
  <w:style w:type="character" w:customStyle="1" w:styleId="Vnbnnidung2055pt">
    <w:name w:val="Văn bản nội dung (20) + 5.5 pt"/>
    <w:aliases w:val="Không in đậm4"/>
    <w:rPr>
      <w:rFonts w:ascii="Arial" w:hAnsi="Arial" w:cs="Arial"/>
      <w:b/>
      <w:bCs/>
      <w:sz w:val="11"/>
      <w:szCs w:val="11"/>
      <w:u w:val="none"/>
    </w:rPr>
  </w:style>
  <w:style w:type="character" w:customStyle="1" w:styleId="Vnbnnidung36Chhoanh">
    <w:name w:val="Văn bản nội dung (36) + Chữ hoa nhỏ"/>
    <w:rPr>
      <w:rFonts w:ascii="Arial" w:hAnsi="Arial" w:cs="Arial"/>
      <w:b/>
      <w:bCs/>
      <w:smallCaps/>
      <w:sz w:val="13"/>
      <w:szCs w:val="13"/>
      <w:u w:val="none"/>
    </w:rPr>
  </w:style>
  <w:style w:type="character" w:customStyle="1" w:styleId="Vnbnnidung45">
    <w:name w:val="Văn bản nội dung (45)_"/>
    <w:link w:val="Vnbnnidung450"/>
    <w:rPr>
      <w:rFonts w:ascii="Arial" w:hAnsi="Arial" w:cs="Arial"/>
      <w:i/>
      <w:iCs/>
      <w:sz w:val="12"/>
      <w:szCs w:val="12"/>
      <w:u w:val="none"/>
    </w:rPr>
  </w:style>
  <w:style w:type="paragraph" w:customStyle="1" w:styleId="Vnbnnidung450">
    <w:name w:val="Văn bản nội dung (45)"/>
    <w:basedOn w:val="Normal"/>
    <w:link w:val="Vnbnnidung45"/>
    <w:pPr>
      <w:shd w:val="clear" w:color="auto" w:fill="FFFFFF"/>
      <w:spacing w:line="204" w:lineRule="exact"/>
      <w:jc w:val="both"/>
    </w:pPr>
    <w:rPr>
      <w:rFonts w:ascii="Arial" w:hAnsi="Arial" w:cs="Arial"/>
      <w:i/>
      <w:iCs/>
      <w:color w:val="auto"/>
      <w:sz w:val="12"/>
      <w:szCs w:val="12"/>
      <w:lang w:eastAsia="en-US"/>
    </w:rPr>
  </w:style>
  <w:style w:type="character" w:customStyle="1" w:styleId="Vnbnnidung4565pt">
    <w:name w:val="Văn bản nội dung (45) + 6.5 pt"/>
    <w:aliases w:val="Không in nghiêng5"/>
    <w:rPr>
      <w:rFonts w:ascii="Arial" w:hAnsi="Arial" w:cs="Arial"/>
      <w:i/>
      <w:iCs/>
      <w:sz w:val="13"/>
      <w:szCs w:val="13"/>
      <w:u w:val="none"/>
    </w:rPr>
  </w:style>
  <w:style w:type="character" w:customStyle="1" w:styleId="Vnbnnidung275pt2">
    <w:name w:val="Văn bản nội dung (2) + 7.5 pt2"/>
    <w:aliases w:val="In đậm13,In nghiêng11,Giãn cách 0 pt17"/>
    <w:rPr>
      <w:rFonts w:ascii="Arial" w:hAnsi="Arial" w:cs="Arial"/>
      <w:b/>
      <w:bCs/>
      <w:i/>
      <w:iCs/>
      <w:spacing w:val="0"/>
      <w:sz w:val="15"/>
      <w:szCs w:val="15"/>
      <w:u w:val="none"/>
    </w:rPr>
  </w:style>
  <w:style w:type="character" w:customStyle="1" w:styleId="Vnbnnidung255pt1">
    <w:name w:val="Văn bản nội dung (2) + 5.5 pt1"/>
    <w:aliases w:val="Giãn cách 0 pt16"/>
    <w:rPr>
      <w:rFonts w:ascii="Arial" w:hAnsi="Arial" w:cs="Arial"/>
      <w:spacing w:val="0"/>
      <w:sz w:val="11"/>
      <w:szCs w:val="11"/>
      <w:u w:val="none"/>
    </w:rPr>
  </w:style>
  <w:style w:type="character" w:customStyle="1" w:styleId="Vnbnnidung46">
    <w:name w:val="Văn bản nội dung (46)_"/>
    <w:link w:val="Vnbnnidung460"/>
    <w:rPr>
      <w:rFonts w:ascii="Arial" w:hAnsi="Arial" w:cs="Arial"/>
      <w:i/>
      <w:iCs/>
      <w:sz w:val="15"/>
      <w:szCs w:val="15"/>
      <w:u w:val="none"/>
    </w:rPr>
  </w:style>
  <w:style w:type="paragraph" w:customStyle="1" w:styleId="Vnbnnidung460">
    <w:name w:val="Văn bản nội dung (46)"/>
    <w:basedOn w:val="Normal"/>
    <w:link w:val="Vnbnnidung46"/>
    <w:pPr>
      <w:shd w:val="clear" w:color="auto" w:fill="FFFFFF"/>
      <w:spacing w:before="540" w:line="181" w:lineRule="exact"/>
      <w:jc w:val="both"/>
    </w:pPr>
    <w:rPr>
      <w:rFonts w:ascii="Arial" w:hAnsi="Arial" w:cs="Arial"/>
      <w:i/>
      <w:iCs/>
      <w:color w:val="auto"/>
      <w:sz w:val="15"/>
      <w:szCs w:val="15"/>
      <w:lang w:eastAsia="en-US"/>
    </w:rPr>
  </w:style>
  <w:style w:type="character" w:customStyle="1" w:styleId="Vnbnnidung207pt1">
    <w:name w:val="Văn bản nội dung (20) + 7 pt1"/>
    <w:aliases w:val="In nghiêng10,Giãn cách -1 pt3"/>
    <w:rPr>
      <w:rFonts w:ascii="Arial" w:hAnsi="Arial" w:cs="Arial"/>
      <w:b/>
      <w:bCs/>
      <w:i/>
      <w:iCs/>
      <w:spacing w:val="-20"/>
      <w:sz w:val="14"/>
      <w:szCs w:val="14"/>
      <w:u w:val="none"/>
    </w:rPr>
  </w:style>
  <w:style w:type="character" w:customStyle="1" w:styleId="Vnbnnidung47">
    <w:name w:val="Văn bản nội dung (47)_"/>
    <w:link w:val="Vnbnnidung470"/>
    <w:rPr>
      <w:rFonts w:ascii="Arial" w:hAnsi="Arial" w:cs="Arial"/>
      <w:sz w:val="12"/>
      <w:szCs w:val="12"/>
      <w:u w:val="none"/>
    </w:rPr>
  </w:style>
  <w:style w:type="paragraph" w:customStyle="1" w:styleId="Vnbnnidung470">
    <w:name w:val="Văn bản nội dung (47)"/>
    <w:basedOn w:val="Normal"/>
    <w:link w:val="Vnbnnidung47"/>
    <w:pPr>
      <w:shd w:val="clear" w:color="auto" w:fill="FFFFFF"/>
      <w:spacing w:after="180" w:line="240" w:lineRule="atLeast"/>
      <w:jc w:val="right"/>
    </w:pPr>
    <w:rPr>
      <w:rFonts w:ascii="Arial" w:hAnsi="Arial" w:cs="Arial"/>
      <w:color w:val="auto"/>
      <w:sz w:val="12"/>
      <w:szCs w:val="12"/>
      <w:lang w:eastAsia="en-US"/>
    </w:rPr>
  </w:style>
  <w:style w:type="character" w:customStyle="1" w:styleId="Vnbnnidung48">
    <w:name w:val="Văn bản nội dung (48)_"/>
    <w:link w:val="Vnbnnidung480"/>
    <w:rPr>
      <w:rFonts w:ascii="Arial" w:hAnsi="Arial" w:cs="Arial"/>
      <w:b/>
      <w:bCs/>
      <w:sz w:val="13"/>
      <w:szCs w:val="13"/>
      <w:u w:val="none"/>
    </w:rPr>
  </w:style>
  <w:style w:type="paragraph" w:customStyle="1" w:styleId="Vnbnnidung480">
    <w:name w:val="Văn bản nội dung (48)"/>
    <w:basedOn w:val="Normal"/>
    <w:link w:val="Vnbnnidung48"/>
    <w:pPr>
      <w:shd w:val="clear" w:color="auto" w:fill="FFFFFF"/>
      <w:spacing w:line="237" w:lineRule="exact"/>
    </w:pPr>
    <w:rPr>
      <w:rFonts w:ascii="Arial" w:hAnsi="Arial" w:cs="Arial"/>
      <w:b/>
      <w:bCs/>
      <w:color w:val="auto"/>
      <w:sz w:val="13"/>
      <w:szCs w:val="13"/>
      <w:lang w:eastAsia="en-US"/>
    </w:rPr>
  </w:style>
  <w:style w:type="character" w:customStyle="1" w:styleId="Vnbnnidung477pt">
    <w:name w:val="Văn bản nội dung (47) + 7 pt"/>
    <w:aliases w:val="In nghiêng9"/>
    <w:rPr>
      <w:rFonts w:ascii="Arial" w:hAnsi="Arial" w:cs="Arial"/>
      <w:i/>
      <w:iCs/>
      <w:sz w:val="14"/>
      <w:szCs w:val="14"/>
      <w:u w:val="none"/>
    </w:rPr>
  </w:style>
  <w:style w:type="character" w:customStyle="1" w:styleId="Vnbnnidung245pt1">
    <w:name w:val="Văn bản nội dung (2) + 4.5 pt1"/>
    <w:aliases w:val="Giãn cách 0 pt15"/>
    <w:rPr>
      <w:rFonts w:ascii="Arial" w:hAnsi="Arial" w:cs="Arial"/>
      <w:spacing w:val="0"/>
      <w:sz w:val="9"/>
      <w:szCs w:val="9"/>
      <w:u w:val="none"/>
    </w:rPr>
  </w:style>
  <w:style w:type="character" w:customStyle="1" w:styleId="Vnbnnidung49">
    <w:name w:val="Văn bản nội dung (49)_"/>
    <w:link w:val="Vnbnnidung490"/>
    <w:rPr>
      <w:rFonts w:ascii="Arial" w:hAnsi="Arial" w:cs="Arial"/>
      <w:i/>
      <w:iCs/>
      <w:sz w:val="14"/>
      <w:szCs w:val="14"/>
      <w:u w:val="none"/>
    </w:rPr>
  </w:style>
  <w:style w:type="paragraph" w:customStyle="1" w:styleId="Vnbnnidung490">
    <w:name w:val="Văn bản nội dung (49)"/>
    <w:basedOn w:val="Normal"/>
    <w:link w:val="Vnbnnidung49"/>
    <w:pPr>
      <w:shd w:val="clear" w:color="auto" w:fill="FFFFFF"/>
      <w:spacing w:before="180" w:line="190" w:lineRule="exact"/>
      <w:jc w:val="both"/>
    </w:pPr>
    <w:rPr>
      <w:rFonts w:ascii="Arial" w:hAnsi="Arial" w:cs="Arial"/>
      <w:i/>
      <w:iCs/>
      <w:color w:val="auto"/>
      <w:sz w:val="14"/>
      <w:szCs w:val="14"/>
      <w:lang w:eastAsia="en-US"/>
    </w:rPr>
  </w:style>
  <w:style w:type="character" w:customStyle="1" w:styleId="Vnbnnidung204pt">
    <w:name w:val="Văn bản nội dung (20) + 4 pt"/>
    <w:rPr>
      <w:rFonts w:ascii="Arial" w:hAnsi="Arial" w:cs="Arial"/>
      <w:b/>
      <w:bCs/>
      <w:sz w:val="8"/>
      <w:szCs w:val="8"/>
      <w:u w:val="none"/>
    </w:rPr>
  </w:style>
  <w:style w:type="character" w:customStyle="1" w:styleId="Vnbnnidung500">
    <w:name w:val="Văn bản nội dung (50)_"/>
    <w:link w:val="Vnbnnidung501"/>
    <w:rPr>
      <w:rFonts w:ascii="Arial" w:hAnsi="Arial" w:cs="Arial"/>
      <w:b/>
      <w:bCs/>
      <w:sz w:val="18"/>
      <w:szCs w:val="18"/>
      <w:u w:val="none"/>
    </w:rPr>
  </w:style>
  <w:style w:type="paragraph" w:customStyle="1" w:styleId="Vnbnnidung501">
    <w:name w:val="Văn bản nội dung (50)"/>
    <w:basedOn w:val="Normal"/>
    <w:link w:val="Vnbnnidung500"/>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nbnnidung51">
    <w:name w:val="Văn bản nội dung (51)_"/>
    <w:link w:val="Vnbnnidung510"/>
    <w:rPr>
      <w:rFonts w:ascii="Arial" w:hAnsi="Arial" w:cs="Arial"/>
      <w:i/>
      <w:iCs/>
      <w:sz w:val="21"/>
      <w:szCs w:val="21"/>
      <w:u w:val="none"/>
    </w:rPr>
  </w:style>
  <w:style w:type="paragraph" w:customStyle="1" w:styleId="Vnbnnidung510">
    <w:name w:val="Văn bản nội dung (51)"/>
    <w:basedOn w:val="Normal"/>
    <w:link w:val="Vnbnnidung51"/>
    <w:pPr>
      <w:shd w:val="clear" w:color="auto" w:fill="FFFFFF"/>
      <w:spacing w:line="283" w:lineRule="exact"/>
      <w:jc w:val="both"/>
    </w:pPr>
    <w:rPr>
      <w:rFonts w:ascii="Arial" w:hAnsi="Arial" w:cs="Arial"/>
      <w:i/>
      <w:iCs/>
      <w:color w:val="auto"/>
      <w:sz w:val="21"/>
      <w:szCs w:val="21"/>
      <w:lang w:eastAsia="en-US"/>
    </w:rPr>
  </w:style>
  <w:style w:type="character" w:customStyle="1" w:styleId="Vnbnn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nbnnidung29pt2">
    <w:name w:val="Văn bản nội dung (2) + 9 pt2"/>
    <w:aliases w:val="In đậm11,In nghiêng8,Giãn cách -1 pt2"/>
    <w:rPr>
      <w:rFonts w:ascii="Arial" w:hAnsi="Arial" w:cs="Arial"/>
      <w:b/>
      <w:bCs/>
      <w:i/>
      <w:iCs/>
      <w:spacing w:val="-30"/>
      <w:sz w:val="18"/>
      <w:szCs w:val="18"/>
      <w:u w:val="none"/>
    </w:rPr>
  </w:style>
  <w:style w:type="character" w:customStyle="1" w:styleId="Vnbnnidung216pt3">
    <w:name w:val="Văn bản nội dung (2) + 16 pt3"/>
    <w:aliases w:val="In đậm10,In nghiêng7,Giãn cách 0 pt14"/>
    <w:rPr>
      <w:rFonts w:ascii="Arial" w:hAnsi="Arial" w:cs="Arial"/>
      <w:b/>
      <w:bCs/>
      <w:i/>
      <w:iCs/>
      <w:spacing w:val="0"/>
      <w:sz w:val="32"/>
      <w:szCs w:val="32"/>
      <w:u w:val="none"/>
    </w:rPr>
  </w:style>
  <w:style w:type="character" w:customStyle="1" w:styleId="Vnbnnidung52">
    <w:name w:val="Văn bản nội dung (52)_"/>
    <w:link w:val="Vnbnnidung520"/>
    <w:rPr>
      <w:rFonts w:ascii="Arial" w:hAnsi="Arial" w:cs="Arial"/>
      <w:b/>
      <w:bCs/>
      <w:sz w:val="20"/>
      <w:szCs w:val="20"/>
      <w:u w:val="none"/>
    </w:rPr>
  </w:style>
  <w:style w:type="paragraph" w:customStyle="1" w:styleId="Vnbnnidung520">
    <w:name w:val="Văn bản nội dung (52)"/>
    <w:basedOn w:val="Normal"/>
    <w:link w:val="Vnbnnidung52"/>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nbnnidung275pt1">
    <w:name w:val="Văn bản nội dung (2) + 7.5 pt1"/>
    <w:aliases w:val="In đậm9,Giãn cách 0 pt13"/>
    <w:rPr>
      <w:rFonts w:ascii="Arial" w:hAnsi="Arial" w:cs="Arial"/>
      <w:b/>
      <w:bCs/>
      <w:spacing w:val="0"/>
      <w:sz w:val="15"/>
      <w:szCs w:val="15"/>
      <w:u w:val="none"/>
    </w:rPr>
  </w:style>
  <w:style w:type="character" w:customStyle="1" w:styleId="Vnbnnidung27pt">
    <w:name w:val="Văn bản nội dung (2) + 7 pt"/>
    <w:aliases w:val="In đậm8,In nghiêng6,Giãn cách 0 pt12"/>
    <w:rPr>
      <w:rFonts w:ascii="Arial" w:hAnsi="Arial" w:cs="Arial"/>
      <w:b/>
      <w:bCs/>
      <w:i/>
      <w:iCs/>
      <w:spacing w:val="0"/>
      <w:sz w:val="14"/>
      <w:szCs w:val="14"/>
      <w:u w:val="none"/>
    </w:rPr>
  </w:style>
  <w:style w:type="character" w:customStyle="1" w:styleId="Vnbnnidung27pt1">
    <w:name w:val="Văn bản nội dung (2) + 7 pt1"/>
    <w:aliases w:val="Giãn cách 0 pt11"/>
    <w:rPr>
      <w:rFonts w:ascii="Arial" w:hAnsi="Arial" w:cs="Arial"/>
      <w:spacing w:val="0"/>
      <w:sz w:val="14"/>
      <w:szCs w:val="14"/>
      <w:u w:val="none"/>
    </w:rPr>
  </w:style>
  <w:style w:type="character" w:customStyle="1" w:styleId="Chthchbng13">
    <w:name w:val="Chú thích bảng (13)_"/>
    <w:link w:val="Chthchbng130"/>
    <w:rPr>
      <w:rFonts w:ascii="Arial" w:hAnsi="Arial" w:cs="Arial"/>
      <w:b/>
      <w:bCs/>
      <w:sz w:val="19"/>
      <w:szCs w:val="19"/>
      <w:u w:val="none"/>
      <w:lang w:val="en-US" w:eastAsia="en-US"/>
    </w:rPr>
  </w:style>
  <w:style w:type="paragraph" w:customStyle="1" w:styleId="Chthchbng130">
    <w:name w:val="Chú thích bảng (13)"/>
    <w:basedOn w:val="Normal"/>
    <w:link w:val="Chthchbng13"/>
    <w:pPr>
      <w:shd w:val="clear" w:color="auto" w:fill="FFFFFF"/>
      <w:spacing w:line="240" w:lineRule="atLeast"/>
    </w:pPr>
    <w:rPr>
      <w:rFonts w:ascii="Arial" w:hAnsi="Arial" w:cs="Arial"/>
      <w:b/>
      <w:bCs/>
      <w:color w:val="auto"/>
      <w:sz w:val="19"/>
      <w:szCs w:val="19"/>
      <w:lang w:val="en-US" w:eastAsia="en-US"/>
    </w:rPr>
  </w:style>
  <w:style w:type="character" w:customStyle="1" w:styleId="Vnbnnidung2105pt3">
    <w:name w:val="Văn bản nội dung (2) + 10.5 pt3"/>
    <w:aliases w:val="In đậm7,Chữ hoa nhỏ1,Giãn cách 0 pt10"/>
    <w:rPr>
      <w:rFonts w:ascii="Arial" w:hAnsi="Arial" w:cs="Arial"/>
      <w:b/>
      <w:bCs/>
      <w:smallCaps/>
      <w:spacing w:val="0"/>
      <w:sz w:val="21"/>
      <w:szCs w:val="21"/>
      <w:u w:val="none"/>
    </w:rPr>
  </w:style>
  <w:style w:type="character" w:customStyle="1" w:styleId="Vnbnnidung53">
    <w:name w:val="Văn bản nội dung (53)_"/>
    <w:link w:val="Vnbnnidung530"/>
    <w:rPr>
      <w:rFonts w:ascii="Arial" w:hAnsi="Arial" w:cs="Arial"/>
      <w:b/>
      <w:bCs/>
      <w:sz w:val="22"/>
      <w:szCs w:val="22"/>
      <w:u w:val="none"/>
    </w:rPr>
  </w:style>
  <w:style w:type="paragraph" w:customStyle="1" w:styleId="Vnbnnidung530">
    <w:name w:val="Văn bản nội dung (53)"/>
    <w:basedOn w:val="Normal"/>
    <w:link w:val="Vnbnnidung53"/>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nbnnidung213pt1">
    <w:name w:val="Văn bản nội dung (2) + 13 pt1"/>
    <w:rPr>
      <w:rFonts w:ascii="Arial" w:hAnsi="Arial" w:cs="Arial"/>
      <w:spacing w:val="-10"/>
      <w:sz w:val="26"/>
      <w:szCs w:val="26"/>
      <w:u w:val="none"/>
    </w:rPr>
  </w:style>
  <w:style w:type="character" w:customStyle="1" w:styleId="Vnbnnidung439pt">
    <w:name w:val="Văn bản nội dung (43) + 9 pt"/>
    <w:aliases w:val="In nghiêng5"/>
    <w:rPr>
      <w:rFonts w:ascii="Arial" w:hAnsi="Arial" w:cs="Arial"/>
      <w:b/>
      <w:bCs/>
      <w:i/>
      <w:iCs/>
      <w:spacing w:val="0"/>
      <w:sz w:val="18"/>
      <w:szCs w:val="18"/>
      <w:u w:val="none"/>
    </w:rPr>
  </w:style>
  <w:style w:type="character" w:customStyle="1" w:styleId="Vnbnnidung4375pt">
    <w:name w:val="Văn bản nội dung (43) + 7.5 pt"/>
    <w:rPr>
      <w:rFonts w:ascii="Arial" w:hAnsi="Arial" w:cs="Arial"/>
      <w:b/>
      <w:bCs/>
      <w:spacing w:val="0"/>
      <w:sz w:val="15"/>
      <w:szCs w:val="15"/>
      <w:u w:val="none"/>
    </w:rPr>
  </w:style>
  <w:style w:type="character" w:customStyle="1" w:styleId="Vnbnnidung5012pt">
    <w:name w:val="Văn bản nội dung (50) + 12 pt"/>
    <w:aliases w:val="Giãn cách -1 pt1"/>
    <w:rPr>
      <w:rFonts w:ascii="Arial" w:hAnsi="Arial" w:cs="Arial"/>
      <w:b/>
      <w:bCs/>
      <w:spacing w:val="-20"/>
      <w:sz w:val="24"/>
      <w:szCs w:val="24"/>
      <w:u w:val="none"/>
      <w:lang w:val="en-US" w:eastAsia="en-US"/>
    </w:rPr>
  </w:style>
  <w:style w:type="character" w:customStyle="1" w:styleId="Vnbnnidung29pt1">
    <w:name w:val="Văn bản nội dung (2) + 9 pt1"/>
    <w:aliases w:val="In đậm6,Giãn cách 0 pt9"/>
    <w:rPr>
      <w:rFonts w:ascii="Arial" w:hAnsi="Arial" w:cs="Arial"/>
      <w:b/>
      <w:bCs/>
      <w:spacing w:val="0"/>
      <w:sz w:val="18"/>
      <w:szCs w:val="18"/>
      <w:u w:val="none"/>
      <w:lang w:val="en-US" w:eastAsia="en-US"/>
    </w:rPr>
  </w:style>
  <w:style w:type="character" w:customStyle="1" w:styleId="Vnbnnidung2105pt2">
    <w:name w:val="Văn bản nội dung (2) + 10.5 pt2"/>
    <w:aliases w:val="In nghiêng4,Giãn cách 0 pt8"/>
    <w:rPr>
      <w:rFonts w:ascii="Arial" w:hAnsi="Arial" w:cs="Arial"/>
      <w:i/>
      <w:iCs/>
      <w:spacing w:val="0"/>
      <w:sz w:val="21"/>
      <w:szCs w:val="21"/>
      <w:u w:val="none"/>
      <w:lang w:val="en-US" w:eastAsia="en-US"/>
    </w:rPr>
  </w:style>
  <w:style w:type="character" w:customStyle="1" w:styleId="Vnbnnidung285pt2">
    <w:name w:val="Văn bản nội dung (2) + 8.5 pt2"/>
    <w:aliases w:val="In nghiêng3,Giãn cách 0 pt7"/>
    <w:rPr>
      <w:rFonts w:ascii="Arial" w:hAnsi="Arial" w:cs="Arial"/>
      <w:i/>
      <w:iCs/>
      <w:spacing w:val="0"/>
      <w:sz w:val="17"/>
      <w:szCs w:val="17"/>
      <w:u w:val="none"/>
      <w:lang w:val="en-US" w:eastAsia="en-US"/>
    </w:rPr>
  </w:style>
  <w:style w:type="character" w:customStyle="1" w:styleId="Vnbnnidung50Chhoanh">
    <w:name w:val="Văn bản nội dung (50) + Chữ hoa nhỏ"/>
    <w:rPr>
      <w:rFonts w:ascii="Arial" w:hAnsi="Arial" w:cs="Arial"/>
      <w:b/>
      <w:bCs/>
      <w:smallCaps/>
      <w:sz w:val="18"/>
      <w:szCs w:val="18"/>
      <w:u w:val="none"/>
    </w:rPr>
  </w:style>
  <w:style w:type="character" w:customStyle="1" w:styleId="Vnbnnidung54">
    <w:name w:val="Văn bản nội dung (54)_"/>
    <w:link w:val="Vnbnnidung540"/>
    <w:rPr>
      <w:rFonts w:ascii="Arial" w:hAnsi="Arial" w:cs="Arial"/>
      <w:b/>
      <w:bCs/>
      <w:sz w:val="17"/>
      <w:szCs w:val="17"/>
      <w:u w:val="none"/>
      <w:lang w:val="fr-FR" w:eastAsia="fr-FR"/>
    </w:rPr>
  </w:style>
  <w:style w:type="paragraph" w:customStyle="1" w:styleId="Vnbnnidung540">
    <w:name w:val="Văn bản nội dung (54)"/>
    <w:basedOn w:val="Normal"/>
    <w:link w:val="Vnbnnidung54"/>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nbnnidung216pt2">
    <w:name w:val="Văn bản nội dung (2) + 16 pt2"/>
    <w:aliases w:val="In đậm5,Giãn cách 0 pt6"/>
    <w:rPr>
      <w:rFonts w:ascii="Arial" w:hAnsi="Arial" w:cs="Arial"/>
      <w:b/>
      <w:bCs/>
      <w:spacing w:val="0"/>
      <w:sz w:val="32"/>
      <w:szCs w:val="32"/>
      <w:u w:val="none"/>
    </w:rPr>
  </w:style>
  <w:style w:type="character" w:customStyle="1" w:styleId="Vnbnnidung216pt1">
    <w:name w:val="Văn bản nội dung (2) + 16 pt1"/>
    <w:aliases w:val="Giãn cách 0 pt5"/>
    <w:rPr>
      <w:rFonts w:ascii="Arial" w:hAnsi="Arial" w:cs="Arial"/>
      <w:spacing w:val="0"/>
      <w:sz w:val="32"/>
      <w:szCs w:val="32"/>
      <w:u w:val="none"/>
    </w:rPr>
  </w:style>
  <w:style w:type="character" w:customStyle="1" w:styleId="Vnbnnidung55">
    <w:name w:val="Văn bản nội dung (55)_"/>
    <w:link w:val="Vnbnnidung550"/>
    <w:rPr>
      <w:rFonts w:ascii="Arial" w:hAnsi="Arial" w:cs="Arial"/>
      <w:b/>
      <w:bCs/>
      <w:sz w:val="16"/>
      <w:szCs w:val="16"/>
      <w:u w:val="none"/>
    </w:rPr>
  </w:style>
  <w:style w:type="paragraph" w:customStyle="1" w:styleId="Vnbnnidung550">
    <w:name w:val="Văn bản nội dung (55)"/>
    <w:basedOn w:val="Normal"/>
    <w:link w:val="Vnbnnidung55"/>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nbnnidung55105pt">
    <w:name w:val="Văn bản nội dung (55) + 10.5 pt"/>
    <w:rPr>
      <w:rFonts w:ascii="Arial" w:hAnsi="Arial" w:cs="Arial"/>
      <w:b/>
      <w:bCs/>
      <w:spacing w:val="0"/>
      <w:sz w:val="21"/>
      <w:szCs w:val="21"/>
      <w:u w:val="none"/>
    </w:rPr>
  </w:style>
  <w:style w:type="character" w:customStyle="1" w:styleId="Vnbnnidung56">
    <w:name w:val="Văn bản nội dung (56)_"/>
    <w:link w:val="Vnbnnidung560"/>
    <w:rPr>
      <w:rFonts w:ascii="Arial" w:hAnsi="Arial" w:cs="Arial"/>
      <w:b/>
      <w:bCs/>
      <w:sz w:val="16"/>
      <w:szCs w:val="16"/>
      <w:u w:val="none"/>
    </w:rPr>
  </w:style>
  <w:style w:type="paragraph" w:customStyle="1" w:styleId="Vnbnnidung560">
    <w:name w:val="Văn bản nội dung (56)"/>
    <w:basedOn w:val="Normal"/>
    <w:link w:val="Vnbnnidung56"/>
    <w:pPr>
      <w:shd w:val="clear" w:color="auto" w:fill="FFFFFF"/>
      <w:spacing w:line="218" w:lineRule="exact"/>
      <w:jc w:val="both"/>
    </w:pPr>
    <w:rPr>
      <w:rFonts w:ascii="Arial" w:hAnsi="Arial" w:cs="Arial"/>
      <w:b/>
      <w:bCs/>
      <w:color w:val="auto"/>
      <w:sz w:val="16"/>
      <w:szCs w:val="16"/>
      <w:lang w:eastAsia="en-US"/>
    </w:rPr>
  </w:style>
  <w:style w:type="character" w:customStyle="1" w:styleId="Vnbnnidung438pt">
    <w:name w:val="Văn bản nội dung (43) + 8 pt"/>
    <w:rPr>
      <w:rFonts w:ascii="Arial" w:hAnsi="Arial" w:cs="Arial"/>
      <w:b/>
      <w:bCs/>
      <w:spacing w:val="0"/>
      <w:sz w:val="16"/>
      <w:szCs w:val="16"/>
      <w:u w:val="none"/>
    </w:rPr>
  </w:style>
  <w:style w:type="character" w:customStyle="1" w:styleId="Vnbnnidung4312pt">
    <w:name w:val="Văn bản nội dung (43) + 12 pt"/>
    <w:aliases w:val="Không in đậm3"/>
    <w:rPr>
      <w:rFonts w:ascii="Arial" w:hAnsi="Arial" w:cs="Arial"/>
      <w:b/>
      <w:bCs/>
      <w:spacing w:val="0"/>
      <w:sz w:val="24"/>
      <w:szCs w:val="24"/>
      <w:u w:val="none"/>
    </w:rPr>
  </w:style>
  <w:style w:type="character" w:customStyle="1" w:styleId="Vnbnnidung5655pt">
    <w:name w:val="Văn bản nội dung (56) + 5.5 pt"/>
    <w:aliases w:val="Không in đậm2"/>
    <w:rPr>
      <w:rFonts w:ascii="Arial" w:hAnsi="Arial" w:cs="Arial"/>
      <w:b/>
      <w:bCs/>
      <w:sz w:val="11"/>
      <w:szCs w:val="11"/>
      <w:u w:val="none"/>
    </w:rPr>
  </w:style>
  <w:style w:type="character" w:customStyle="1" w:styleId="Vnbnnidung57">
    <w:name w:val="Văn bản nội dung (57)_"/>
    <w:link w:val="Vnbnnidung570"/>
    <w:rPr>
      <w:rFonts w:ascii="Arial" w:hAnsi="Arial" w:cs="Arial"/>
      <w:b/>
      <w:bCs/>
      <w:sz w:val="19"/>
      <w:szCs w:val="19"/>
      <w:u w:val="none"/>
    </w:rPr>
  </w:style>
  <w:style w:type="paragraph" w:customStyle="1" w:styleId="Vnbnnidung570">
    <w:name w:val="Văn bản nội dung (57)"/>
    <w:basedOn w:val="Normal"/>
    <w:link w:val="Vnbnnidung57"/>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nbnnidung57105pt">
    <w:name w:val="Văn bản nội dung (57) + 10.5 pt"/>
    <w:rPr>
      <w:rFonts w:ascii="Arial" w:hAnsi="Arial" w:cs="Arial"/>
      <w:b/>
      <w:bCs/>
      <w:spacing w:val="0"/>
      <w:sz w:val="21"/>
      <w:szCs w:val="21"/>
      <w:u w:val="none"/>
    </w:rPr>
  </w:style>
  <w:style w:type="character" w:customStyle="1" w:styleId="Vnbnnidung50105pt">
    <w:name w:val="Văn bản nội dung (50) + 10.5 pt"/>
    <w:aliases w:val="Không in đậm1,In nghiêng2"/>
    <w:rPr>
      <w:rFonts w:ascii="Arial" w:hAnsi="Arial" w:cs="Arial"/>
      <w:b/>
      <w:bCs/>
      <w:i/>
      <w:iCs/>
      <w:sz w:val="21"/>
      <w:szCs w:val="21"/>
      <w:u w:val="none"/>
    </w:rPr>
  </w:style>
  <w:style w:type="character" w:customStyle="1" w:styleId="Vnbnnidung58">
    <w:name w:val="Văn bản nội dung (58)_"/>
    <w:link w:val="Vnbnnidung580"/>
    <w:rPr>
      <w:rFonts w:ascii="Arial" w:hAnsi="Arial" w:cs="Arial"/>
      <w:b/>
      <w:bCs/>
      <w:i/>
      <w:iCs/>
      <w:sz w:val="19"/>
      <w:szCs w:val="19"/>
      <w:u w:val="none"/>
    </w:rPr>
  </w:style>
  <w:style w:type="paragraph" w:customStyle="1" w:styleId="Vnbnnidung580">
    <w:name w:val="Văn bản nội dung (58)"/>
    <w:basedOn w:val="Normal"/>
    <w:link w:val="Vnbnnidung58"/>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nbnnidung5811pt">
    <w:name w:val="Văn bản nội dung (58) + 11 pt"/>
    <w:aliases w:val="Không in nghiêng3"/>
    <w:rPr>
      <w:rFonts w:ascii="Arial" w:hAnsi="Arial" w:cs="Arial"/>
      <w:b/>
      <w:bCs/>
      <w:i/>
      <w:iCs/>
      <w:spacing w:val="0"/>
      <w:sz w:val="22"/>
      <w:szCs w:val="22"/>
      <w:u w:val="none"/>
    </w:rPr>
  </w:style>
  <w:style w:type="character" w:customStyle="1" w:styleId="Vnbnnidung28pt1">
    <w:name w:val="Văn bản nội dung (2) + 8 pt1"/>
    <w:aliases w:val="In đậm4,Giãn cách 0 pt4"/>
    <w:rPr>
      <w:rFonts w:ascii="Arial" w:hAnsi="Arial" w:cs="Arial"/>
      <w:b/>
      <w:bCs/>
      <w:spacing w:val="0"/>
      <w:sz w:val="16"/>
      <w:szCs w:val="16"/>
      <w:u w:val="none"/>
    </w:rPr>
  </w:style>
  <w:style w:type="character" w:customStyle="1" w:styleId="Vnbnnidung285pt1">
    <w:name w:val="Văn bản nội dung (2) + 8.5 pt1"/>
    <w:aliases w:val="In đậm3,In nghiêng1,Giãn cách 0 pt3"/>
    <w:rPr>
      <w:rFonts w:ascii="Arial" w:hAnsi="Arial" w:cs="Arial"/>
      <w:b/>
      <w:bCs/>
      <w:i/>
      <w:iCs/>
      <w:spacing w:val="0"/>
      <w:sz w:val="17"/>
      <w:szCs w:val="17"/>
      <w:u w:val="none"/>
    </w:rPr>
  </w:style>
  <w:style w:type="character" w:customStyle="1" w:styleId="Vnbnn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nbnnidung211pt1">
    <w:name w:val="Văn bản nội dung (2) + 11 pt1"/>
    <w:aliases w:val="In đậm2"/>
    <w:rPr>
      <w:rFonts w:ascii="Arial" w:hAnsi="Arial" w:cs="Arial"/>
      <w:b/>
      <w:bCs/>
      <w:spacing w:val="-10"/>
      <w:sz w:val="22"/>
      <w:szCs w:val="22"/>
      <w:u w:val="none"/>
    </w:rPr>
  </w:style>
  <w:style w:type="character" w:customStyle="1" w:styleId="Vnbnnidung2115pt1">
    <w:name w:val="Văn bản nội dung (2) + 11.5 pt1"/>
    <w:aliases w:val="In đậm1"/>
    <w:rPr>
      <w:rFonts w:ascii="Arial" w:hAnsi="Arial" w:cs="Arial"/>
      <w:b/>
      <w:bCs/>
      <w:spacing w:val="-10"/>
      <w:sz w:val="23"/>
      <w:szCs w:val="23"/>
      <w:u w:val="none"/>
    </w:rPr>
  </w:style>
  <w:style w:type="character" w:customStyle="1" w:styleId="Chthchbng14">
    <w:name w:val="Chú thích bảng (14)_"/>
    <w:link w:val="Chthchbng140"/>
    <w:rPr>
      <w:rFonts w:ascii="Arial" w:hAnsi="Arial" w:cs="Arial"/>
      <w:b/>
      <w:bCs/>
      <w:spacing w:val="0"/>
      <w:sz w:val="21"/>
      <w:szCs w:val="21"/>
      <w:u w:val="none"/>
    </w:rPr>
  </w:style>
  <w:style w:type="paragraph" w:customStyle="1" w:styleId="Chthchbng140">
    <w:name w:val="Chú thích bảng (14)"/>
    <w:basedOn w:val="Normal"/>
    <w:link w:val="Chthchbng14"/>
    <w:pPr>
      <w:shd w:val="clear" w:color="auto" w:fill="FFFFFF"/>
      <w:spacing w:line="240" w:lineRule="atLeast"/>
    </w:pPr>
    <w:rPr>
      <w:rFonts w:ascii="Arial" w:hAnsi="Arial" w:cs="Arial"/>
      <w:b/>
      <w:bCs/>
      <w:color w:val="auto"/>
      <w:sz w:val="21"/>
      <w:szCs w:val="21"/>
      <w:lang w:eastAsia="en-US"/>
    </w:rPr>
  </w:style>
  <w:style w:type="character" w:customStyle="1" w:styleId="Vnbnnidung4311pt">
    <w:name w:val="Văn bản nội dung (43) + 11 pt"/>
    <w:rPr>
      <w:rFonts w:ascii="Arial" w:hAnsi="Arial" w:cs="Arial"/>
      <w:b/>
      <w:bCs/>
      <w:spacing w:val="0"/>
      <w:sz w:val="22"/>
      <w:szCs w:val="22"/>
      <w:u w:val="none"/>
    </w:rPr>
  </w:style>
  <w:style w:type="character" w:customStyle="1" w:styleId="Vnbnnidung59">
    <w:name w:val="Văn bản nội dung (59)_"/>
    <w:link w:val="Vnbnnidung590"/>
    <w:rPr>
      <w:rFonts w:ascii="Arial" w:hAnsi="Arial" w:cs="Arial"/>
      <w:b/>
      <w:bCs/>
      <w:sz w:val="17"/>
      <w:szCs w:val="17"/>
      <w:u w:val="none"/>
    </w:rPr>
  </w:style>
  <w:style w:type="paragraph" w:customStyle="1" w:styleId="Vnbnnidung590">
    <w:name w:val="Văn bản nội dung (59)"/>
    <w:basedOn w:val="Normal"/>
    <w:link w:val="Vnbnnidung59"/>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nbnnidung599pt">
    <w:name w:val="Văn bản nội dung (59) + 9 pt"/>
    <w:rPr>
      <w:rFonts w:ascii="Arial" w:hAnsi="Arial" w:cs="Arial"/>
      <w:b/>
      <w:bCs/>
      <w:spacing w:val="0"/>
      <w:sz w:val="18"/>
      <w:szCs w:val="18"/>
      <w:u w:val="none"/>
    </w:rPr>
  </w:style>
  <w:style w:type="character" w:customStyle="1" w:styleId="Vnbnnidung27105pt1">
    <w:name w:val="Văn bản nội dung (27) + 10.5 pt1"/>
    <w:aliases w:val="Không in nghiêng2"/>
    <w:rPr>
      <w:rFonts w:ascii="Arial" w:hAnsi="Arial" w:cs="Arial"/>
      <w:b/>
      <w:bCs/>
      <w:i/>
      <w:iCs/>
      <w:spacing w:val="0"/>
      <w:sz w:val="21"/>
      <w:szCs w:val="21"/>
      <w:u w:val="none"/>
    </w:rPr>
  </w:style>
  <w:style w:type="character" w:customStyle="1" w:styleId="Vnbnnidung24pt1">
    <w:name w:val="Văn bản nội dung (2) + 4 pt1"/>
    <w:aliases w:val="Giãn cách 0 pt1"/>
    <w:rPr>
      <w:rFonts w:ascii="Arial" w:hAnsi="Arial" w:cs="Arial"/>
      <w:spacing w:val="0"/>
      <w:sz w:val="8"/>
      <w:szCs w:val="8"/>
      <w:u w:val="none"/>
    </w:rPr>
  </w:style>
  <w:style w:type="character" w:customStyle="1" w:styleId="Vnbnnidung600">
    <w:name w:val="Văn bản nội dung (60)_"/>
    <w:link w:val="Vnbnnidung601"/>
    <w:rPr>
      <w:rFonts w:ascii="Arial" w:hAnsi="Arial" w:cs="Arial"/>
      <w:i/>
      <w:iCs/>
      <w:sz w:val="16"/>
      <w:szCs w:val="16"/>
      <w:u w:val="none"/>
    </w:rPr>
  </w:style>
  <w:style w:type="paragraph" w:customStyle="1" w:styleId="Vnbnnidung601">
    <w:name w:val="Văn bản nội dung (60)"/>
    <w:basedOn w:val="Normal"/>
    <w:link w:val="Vnbnnidung600"/>
    <w:pPr>
      <w:shd w:val="clear" w:color="auto" w:fill="FFFFFF"/>
      <w:spacing w:before="720" w:line="237" w:lineRule="exact"/>
      <w:jc w:val="both"/>
    </w:pPr>
    <w:rPr>
      <w:rFonts w:ascii="Arial" w:hAnsi="Arial" w:cs="Arial"/>
      <w:i/>
      <w:iCs/>
      <w:color w:val="auto"/>
      <w:sz w:val="16"/>
      <w:szCs w:val="16"/>
      <w:lang w:eastAsia="en-US"/>
    </w:rPr>
  </w:style>
  <w:style w:type="character" w:customStyle="1" w:styleId="Vnbnnidung60Inm">
    <w:name w:val="Văn bản nội dung (60) + In đậm"/>
    <w:aliases w:val="Không in nghiêng1"/>
    <w:rPr>
      <w:rFonts w:ascii="Arial" w:hAnsi="Arial" w:cs="Arial"/>
      <w:b/>
      <w:bCs/>
      <w:i/>
      <w:iCs/>
      <w:sz w:val="16"/>
      <w:szCs w:val="16"/>
      <w:u w:val="none"/>
    </w:rPr>
  </w:style>
  <w:style w:type="character" w:customStyle="1" w:styleId="Vnbnn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TableNormal"/>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
    <w:name w:val="Heading #1_"/>
    <w:link w:val="Heading10"/>
    <w:rsid w:val="007F47F6"/>
    <w:rPr>
      <w:b/>
      <w:bCs/>
      <w:sz w:val="26"/>
      <w:szCs w:val="26"/>
      <w:lang w:bidi="ar-SA"/>
    </w:rPr>
  </w:style>
  <w:style w:type="paragraph" w:customStyle="1" w:styleId="Heading10">
    <w:name w:val="Heading #1"/>
    <w:basedOn w:val="Normal"/>
    <w:link w:val="Heading1"/>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
    <w:name w:val="Body text (3)_"/>
    <w:link w:val="Bodytext30"/>
    <w:rsid w:val="007F47F6"/>
    <w:rPr>
      <w:lang w:bidi="ar-SA"/>
    </w:rPr>
  </w:style>
  <w:style w:type="paragraph" w:customStyle="1" w:styleId="Bodytext30">
    <w:name w:val="Body text (3)"/>
    <w:basedOn w:val="Normal"/>
    <w:link w:val="Bodytext3"/>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
    <w:name w:val="Picture caption_"/>
    <w:link w:val="Picturecaption0"/>
    <w:rsid w:val="007F47F6"/>
    <w:rPr>
      <w:sz w:val="26"/>
      <w:szCs w:val="26"/>
      <w:lang w:bidi="ar-SA"/>
    </w:rPr>
  </w:style>
  <w:style w:type="paragraph" w:customStyle="1" w:styleId="Picturecaption0">
    <w:name w:val="Picture caption"/>
    <w:basedOn w:val="Normal"/>
    <w:link w:val="Picturecaption"/>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
    <w:name w:val="Body text (2)_"/>
    <w:link w:val="Bodytext20"/>
    <w:rsid w:val="007F47F6"/>
    <w:rPr>
      <w:rFonts w:ascii="Arial" w:hAnsi="Arial"/>
      <w:sz w:val="15"/>
      <w:szCs w:val="15"/>
      <w:lang w:bidi="ar-SA"/>
    </w:rPr>
  </w:style>
  <w:style w:type="paragraph" w:customStyle="1" w:styleId="Bodytext20">
    <w:name w:val="Body text (2)"/>
    <w:basedOn w:val="Normal"/>
    <w:link w:val="Bodytext2"/>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
    <w:name w:val="Body text (4)_"/>
    <w:link w:val="Bodytext40"/>
    <w:rsid w:val="007F47F6"/>
    <w:rPr>
      <w:rFonts w:ascii="Arial" w:hAnsi="Arial"/>
      <w:i/>
      <w:iCs/>
      <w:sz w:val="18"/>
      <w:szCs w:val="18"/>
      <w:lang w:bidi="ar-SA"/>
    </w:rPr>
  </w:style>
  <w:style w:type="paragraph" w:customStyle="1" w:styleId="Bodytext40">
    <w:name w:val="Body text (4)"/>
    <w:basedOn w:val="Normal"/>
    <w:link w:val="Bodytext4"/>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
    <w:name w:val="Table caption_"/>
    <w:link w:val="Tablecaption0"/>
    <w:rsid w:val="007F47F6"/>
    <w:rPr>
      <w:rFonts w:ascii="Arial" w:hAnsi="Arial"/>
      <w:sz w:val="15"/>
      <w:szCs w:val="15"/>
      <w:lang w:bidi="ar-SA"/>
    </w:rPr>
  </w:style>
  <w:style w:type="paragraph" w:customStyle="1" w:styleId="Tablecaption0">
    <w:name w:val="Table caption"/>
    <w:basedOn w:val="Normal"/>
    <w:link w:val="Tablecaption"/>
    <w:rsid w:val="007F47F6"/>
    <w:pPr>
      <w:shd w:val="clear" w:color="auto" w:fill="FFFFFF"/>
    </w:pPr>
    <w:rPr>
      <w:rFonts w:ascii="Arial" w:eastAsia="Times New Roman" w:hAnsi="Arial" w:cs="Times New Roman"/>
      <w:color w:val="auto"/>
      <w:sz w:val="15"/>
      <w:szCs w:val="15"/>
      <w:lang w:val="en-US" w:eastAsia="en-US"/>
    </w:rPr>
  </w:style>
  <w:style w:type="character" w:customStyle="1" w:styleId="Other">
    <w:name w:val="Other_"/>
    <w:link w:val="Other0"/>
    <w:rsid w:val="007F47F6"/>
    <w:rPr>
      <w:sz w:val="26"/>
      <w:szCs w:val="26"/>
      <w:lang w:bidi="ar-SA"/>
    </w:rPr>
  </w:style>
  <w:style w:type="paragraph" w:customStyle="1" w:styleId="Other0">
    <w:name w:val="Other"/>
    <w:basedOn w:val="Normal"/>
    <w:link w:val="Other"/>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
    <w:name w:val="Body text (7)_"/>
    <w:link w:val="Bodytext70"/>
    <w:rsid w:val="007F47F6"/>
    <w:rPr>
      <w:rFonts w:ascii="Arial" w:hAnsi="Arial"/>
      <w:sz w:val="22"/>
      <w:szCs w:val="22"/>
      <w:lang w:bidi="ar-SA"/>
    </w:rPr>
  </w:style>
  <w:style w:type="paragraph" w:customStyle="1" w:styleId="Bodytext70">
    <w:name w:val="Body text (7)"/>
    <w:basedOn w:val="Normal"/>
    <w:link w:val="Bodytext7"/>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
    <w:name w:val="Body text (8)_"/>
    <w:link w:val="Bodytext80"/>
    <w:rsid w:val="007F47F6"/>
    <w:rPr>
      <w:rFonts w:ascii="Arial" w:hAnsi="Arial"/>
      <w:b/>
      <w:bCs/>
      <w:sz w:val="19"/>
      <w:szCs w:val="19"/>
      <w:lang w:bidi="ar-SA"/>
    </w:rPr>
  </w:style>
  <w:style w:type="paragraph" w:customStyle="1" w:styleId="Bodytext80">
    <w:name w:val="Body text (8)"/>
    <w:basedOn w:val="Normal"/>
    <w:link w:val="Bodytext8"/>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THANH TRA CHÍNH PHỦ CỘNG HOÀ XÃ HỘI CHỦ NGHĨA VIỆT NAM</vt:lpstr>
    </vt:vector>
  </TitlesOfParts>
  <Company>Microsoft Corporation</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subject/>
  <dc:creator>TuyetMaiXLVB</dc:creator>
  <cp:keywords/>
  <dc:description/>
  <cp:lastModifiedBy>Administrator</cp:lastModifiedBy>
  <cp:revision>5</cp:revision>
  <dcterms:created xsi:type="dcterms:W3CDTF">2025-04-18T07:43:00Z</dcterms:created>
  <dcterms:modified xsi:type="dcterms:W3CDTF">2025-04-18T07:45:00Z</dcterms:modified>
</cp:coreProperties>
</file>